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211A60">
      <w:pPr>
        <w:spacing w:after="1440"/>
      </w:pPr>
    </w:p>
    <w:p w14:paraId="4AC7DB18">
      <w:pPr>
        <w:spacing w:after="360"/>
        <w:jc w:val="center"/>
      </w:pPr>
      <w:r>
        <w:rPr>
          <w:rFonts w:ascii="Calibri" w:hAnsi="Calibri" w:eastAsia="微软雅黑"/>
          <w:b/>
          <w:color w:val="9A6A20"/>
          <w:sz w:val="22"/>
        </w:rPr>
        <w:t>IEEE TDSC 投稿论文 · 中文翻译审校润色稿</w:t>
      </w:r>
    </w:p>
    <w:p w14:paraId="412F388F">
      <w:pPr>
        <w:spacing w:after="240"/>
        <w:jc w:val="center"/>
      </w:pPr>
      <w:r>
        <w:rPr>
          <w:rFonts w:ascii="Calibri" w:hAnsi="Calibri" w:eastAsia="微软雅黑"/>
          <w:b/>
          <w:color w:val="203748"/>
          <w:sz w:val="50"/>
        </w:rPr>
        <w:t>电力信息物理系统中</w:t>
      </w:r>
      <w:r>
        <w:rPr>
          <w:rFonts w:ascii="Calibri" w:hAnsi="Calibri" w:eastAsia="微软雅黑"/>
          <w:b/>
          <w:color w:val="203748"/>
          <w:sz w:val="50"/>
        </w:rPr>
        <w:br w:type="textWrapping"/>
      </w:r>
      <w:r>
        <w:rPr>
          <w:rFonts w:ascii="Calibri" w:hAnsi="Calibri" w:eastAsia="微软雅黑"/>
          <w:b/>
          <w:color w:val="203748"/>
          <w:sz w:val="50"/>
        </w:rPr>
        <w:t>面向恢复知识投毒的弹性恢复</w:t>
      </w:r>
    </w:p>
    <w:p w14:paraId="315AF204">
      <w:pPr>
        <w:spacing w:after="480"/>
        <w:jc w:val="center"/>
      </w:pPr>
      <w:r>
        <w:rPr>
          <w:rFonts w:ascii="Calibri" w:hAnsi="Calibri" w:eastAsia="宋体"/>
          <w:color w:val="4F6472"/>
          <w:sz w:val="26"/>
        </w:rPr>
        <w:t>Resilient Power Cyber-Physical System Restoration</w:t>
      </w:r>
      <w:r>
        <w:rPr>
          <w:rFonts w:ascii="Calibri" w:hAnsi="Calibri" w:eastAsia="宋体"/>
          <w:color w:val="4F6472"/>
          <w:sz w:val="26"/>
        </w:rPr>
        <w:br w:type="textWrapping"/>
      </w:r>
      <w:r>
        <w:rPr>
          <w:rFonts w:ascii="Calibri" w:hAnsi="Calibri" w:eastAsia="宋体"/>
          <w:color w:val="4F6472"/>
          <w:sz w:val="26"/>
        </w:rPr>
        <w:t>under Recovery Knowledge Poisoning</w:t>
      </w:r>
    </w:p>
    <w:p w14:paraId="46B02C44">
      <w:pPr>
        <w:spacing w:after="840"/>
        <w:jc w:val="center"/>
      </w:pPr>
      <w:r>
        <w:rPr>
          <w:rFonts w:ascii="Calibri" w:hAnsi="Calibri" w:eastAsia="宋体"/>
          <w:b/>
          <w:color w:val="333333"/>
          <w:sz w:val="22"/>
        </w:rPr>
        <w:t>Kai Zhong · Zhibang Yang · Siyang Yu · Kenli Li</w:t>
      </w:r>
    </w:p>
    <w:p w14:paraId="7B57D38B">
      <w:pPr>
        <w:pStyle w:val="165"/>
        <w:jc w:val="center"/>
      </w:pPr>
      <w:r>
        <w:rPr>
          <w:rFonts w:ascii="Calibri" w:hAnsi="Calibri" w:eastAsia="宋体"/>
          <w:color w:val="555555"/>
          <w:sz w:val="19"/>
        </w:rPr>
        <w:t>译稿说明：正文、标题、图注含义和实验分析译为中文；公式、符号、定理、证明、算法、表格、图片引用与参考文献按最终 LaTeX 源文件原样保留，便于核对与复用。</w:t>
      </w:r>
    </w:p>
    <w:p w14:paraId="1B2F9F07">
      <w:r>
        <w:br w:type="page"/>
      </w:r>
    </w:p>
    <w:p w14:paraId="441BE5EB">
      <w:pPr>
        <w:pStyle w:val="3"/>
      </w:pPr>
      <w:r>
        <w:t>电力信息物理系统中面向恢复知识投毒的弹性恢复</w:t>
      </w:r>
    </w:p>
    <w:p w14:paraId="65E176C7">
      <w:r>
        <w:rPr>
          <w:rFonts w:ascii="Calibri" w:hAnsi="Calibri" w:eastAsia="宋体"/>
          <w:sz w:val="22"/>
        </w:rPr>
        <w:t>作者：Kai Zhong，Zhibang Yang，Siyang Yu，Kenli Li（IEEE 高级会员）</w:t>
      </w:r>
    </w:p>
    <w:p w14:paraId="5A195794">
      <w:r>
        <w:rPr>
          <w:rFonts w:ascii="Calibri" w:hAnsi="Calibri" w:eastAsia="宋体"/>
          <w:sz w:val="22"/>
        </w:rPr>
        <w:t>Kai Zhong 与 Kenli Li 来自湖南大学信息科学与工程学院，中国长沙 410082；Zhibang Yang 来自长沙学院湖南省工业互联网技术与安全重点实验室，中国长沙 410022；Siyang Yu 来自湖南财政经济学院信息技术与管理学院，中国长沙 410000。</w:t>
      </w:r>
    </w:p>
    <w:p w14:paraId="6F7417A3">
      <w:pPr>
        <w:pStyle w:val="4"/>
      </w:pPr>
      <w:r>
        <w:t>摘要</w:t>
      </w:r>
    </w:p>
    <w:p w14:paraId="7E05881B">
      <w:r>
        <w:rPr>
          <w:rFonts w:ascii="Calibri" w:hAnsi="Calibri" w:eastAsia="宋体"/>
          <w:sz w:val="22"/>
        </w:rPr>
        <w:t xml:space="preserve">电力信息物理系统（power cyber-physical system，PCPS）的恢复依赖运行时知识，而这些知识在攻击期间可能已经过时、彼此冲突、遭到重放或被伪造。本文对“恢复知识投毒”进行形式化定义，并提出 RK-Guard。该方法维护来源感知的时序信念，在权威物理验证之前筛查依赖证据的动作前提，并在策略提升之前隔离不确定转移。本文将恢复过程建模为带约束的分散式部分可观测马尔可夫决策过程，并针对信念失真、语义误授权、攻击后修正时间和已部署策略漂移推导出一个依赖攻击预算的传播合约。覆盖四种攻击预算的联合受控实验表明，每条确定性轨迹以及汇总后的误授权概率均保持在组合界限之内。在高攻击预算下，观测到的最大信念失真为 0.0599，最长修正时间为 8 次更新，最大策略距离为 0.1379。在 IEEE 33 节点系统上进行的 20 个随机种子仿真中，中等强度混合投毒下，RK-Guard 相比来源加权的 CTI 融合将策略距离降低 0.0325（Holm 校正后的 </w:t>
      </w:r>
      <w:r>
        <w:rPr>
          <w:rFonts w:ascii="Cambria Math" w:hAnsi="Cambria Math" w:eastAsia="宋体"/>
          <w:sz w:val="21"/>
        </w:rPr>
        <w:t>$p=0.0031$</w:t>
      </w:r>
      <w:r>
        <w:rPr>
          <w:rFonts w:ascii="Calibri" w:hAnsi="Calibri" w:eastAsia="宋体"/>
          <w:sz w:val="22"/>
        </w:rPr>
        <w:t>），同时其恢复 AURC 与三个安全强基线在统计上无显著差异。在 IEEE 8500 节点馈线的 4,876 节点实现上，所有运行最终均恢复全部供电，授权环平均时延为 62.4 ms。</w:t>
      </w:r>
    </w:p>
    <w:p w14:paraId="7F946D60">
      <w:pPr>
        <w:rPr>
          <w:rFonts w:hint="eastAsia" w:eastAsia="宋体"/>
          <w:lang w:val="en-US" w:eastAsia="zh-CN"/>
        </w:rPr>
      </w:pPr>
      <w:r>
        <w:rPr>
          <w:rFonts w:ascii="Calibri" w:hAnsi="Calibri" w:eastAsia="宋体"/>
          <w:sz w:val="22"/>
        </w:rPr>
        <w:t>关键词：电力信息物理系统；知识图谱</w:t>
      </w:r>
      <w:r>
        <w:rPr>
          <w:rFonts w:hint="eastAsia"/>
          <w:sz w:val="22"/>
          <w:lang w:val="en-US" w:eastAsia="zh-CN"/>
        </w:rPr>
        <w:t xml:space="preserve">; </w:t>
      </w:r>
      <w:bookmarkStart w:id="0" w:name="_GoBack"/>
      <w:bookmarkEnd w:id="0"/>
      <w:r>
        <w:rPr>
          <w:rFonts w:ascii="Calibri" w:hAnsi="Calibri" w:eastAsia="宋体"/>
          <w:sz w:val="22"/>
        </w:rPr>
        <w:t>知识投毒</w:t>
      </w:r>
      <w:r>
        <w:rPr>
          <w:rFonts w:hint="eastAsia"/>
          <w:sz w:val="22"/>
          <w:lang w:val="en-US" w:eastAsia="zh-CN"/>
        </w:rPr>
        <w:t>;</w:t>
      </w:r>
      <w:r>
        <w:rPr>
          <w:rFonts w:ascii="Calibri" w:hAnsi="Calibri" w:eastAsia="宋体"/>
          <w:sz w:val="22"/>
        </w:rPr>
        <w:t>弹性恢复；</w:t>
      </w:r>
    </w:p>
    <w:p w14:paraId="2E01987D">
      <w:pPr>
        <w:pStyle w:val="4"/>
      </w:pPr>
      <w:r>
        <w:t>1 引言</w:t>
      </w:r>
    </w:p>
    <w:p w14:paraId="478ED642">
      <w:r>
        <w:rPr>
          <w:rFonts w:ascii="Calibri" w:hAnsi="Calibri" w:eastAsia="宋体"/>
          <w:sz w:val="22"/>
        </w:rPr>
        <w:t>破坏性事件发生后，恢复 PCPS 不仅需要一个电气上可行的配置，还需要一条能够执行相应动作的可用信息路径。控制器状态、命令可达性、测量可信度、保护状态以及近期恢复结果都会参与决策。仅有电气可行性并不能保证开关动作可执行：控制器和命令路径同样必须可用。过时测量可能支持错误的重构，遭篡改的结果记录则可能在之后被重新用作另一个动作的证据。本文把这些运行时依赖视为恢复状态的一部分，并要求保护其完整性。图 1 展示了这一跨层场景。</w:t>
      </w:r>
    </w:p>
    <w:p w14:paraId="66C1B280">
      <w:r>
        <w:rPr>
          <w:rFonts w:ascii="Calibri" w:hAnsi="Calibri" w:eastAsia="宋体"/>
          <w:sz w:val="22"/>
        </w:rPr>
        <w:t>弹性 CPS 研究已经考察网络、通信、控制与物理组件之间的跨层依赖。已有方法包括针对拒绝服务、虚假数据注入和混合攻击的博弈论弹性控制、安全或弹性模型预测控制，以及观测器与事件触发设计。电力系统恢复模型也已经把通信受损和信息物理运行约束纳入重构与供电恢复。在这些模型中，运行时输入通常表现为测量值、估计状态、攻击估计、通信状态或预定义约束；恢复研究也会明确诊断、攻击历史和恢复模块等假设。然而，由这些输入组装而成、随后又被反复用于授权恢复动作的知识状态，其完整性仍缺少明确刻画。</w:t>
      </w:r>
    </w:p>
    <w:p w14:paraId="27260ACD">
      <w:r>
        <w:rPr>
          <w:rFonts w:ascii="Calibri" w:hAnsi="Calibri" w:eastAsia="宋体"/>
          <w:sz w:val="22"/>
        </w:rPr>
        <w:t>知识图谱能够将上述依赖表示为带类型且可查询的关系。一般知识图谱研究覆盖异构实体与关系、上下文、验证、推理和图学习；CPS 研究则利用知识图谱表示时间连续行为、加权信息依赖、跨域威胁和控制重构。增量因果图和知识图谱辅助验证也被用于在线攻击检测。不过，这些能力本身不能判定创建某条运行时断言的证据是否可信。三份语法上不同的报告可能共享同一个已被攻陷的网关；一份真实但陈旧的报告也可能在运行条件变化后被重放。这两种情形都能够在不违反图谱模式的情况下改变图状态。</w:t>
      </w:r>
    </w:p>
    <w:p w14:paraId="6255F4B3">
      <w:r>
        <w:rPr>
          <w:rFonts w:ascii="Calibri" w:hAnsi="Calibri" w:eastAsia="宋体"/>
          <w:sz w:val="22"/>
        </w:rPr>
        <w:t>本文将这一攻击面称为“恢复知识投毒”，关注恶意证据经由恢复知识和动作权限向在线策略传播的路径。以伪造的控制器可用性报告为例，如果它被当作普通恢复知识接受，那么即使控制器实际不可用，远程开关动作仍可能通过语义前提检查。由此形成的转移还可能进入经验回放，在原始报告过期后继续影响策略更新。异常检测、物理安全检查和鲁棒策略优化解决的是不同问题，其中任何一种单独使用都不能控制从证据到知识再到学习的完整路径。</w:t>
      </w:r>
    </w:p>
    <w:p w14:paraId="6B63C4D7">
      <w:r>
        <w:rPr>
          <w:rFonts w:ascii="Calibri" w:hAnsi="Calibri" w:eastAsia="宋体"/>
          <w:sz w:val="22"/>
        </w:rPr>
        <w:t>为控制这条路径，本文在三个位置构建 RK-Guard（Recovery-Knowledge Guard）。运行时断言被维护为带来源身份与来源链的时序信念；证据经过校准、老化并按来源分组，使单个相关来源组的影响受到上界约束。恢复动作仅在依赖证据的前提上使用这些信念，不变工程约束仍由权威物理验证器在保守状态集合上检查。学习代理模型可以对候选动作排序，但无权批准现场执行。</w:t>
      </w:r>
    </w:p>
    <w:p w14:paraId="22ACA65E">
      <w:r>
        <w:rPr>
          <w:rFonts w:ascii="Calibri" w:hAnsi="Calibri" w:eastAsia="宋体"/>
          <w:sz w:val="22"/>
        </w:rPr>
        <w:t>在线学习使用另一条更慢的信任边界。每个转移都绑定执行时的信念版本、策略版本与验证器版本。新转移首先进入隔离区，只有当支撑它的信念、独立来源覆盖、证据完整性和结果满足提升条件时，才可进入可信回放。系统将稳定策略与候选策略分离，并用依赖信任度的 KL 半径以及通过同一恢复门的影子评估限制候选策略提升。分布式学习组件、异构动作头和图编码器可以部署在这些信任边界之后，但不能绕过本地恢复门或验证器。</w:t>
      </w:r>
    </w:p>
    <w:p w14:paraId="5E1B5AF5">
      <w:r>
        <w:rPr>
          <w:rFonts w:ascii="Calibri" w:hAnsi="Calibri" w:eastAsia="宋体"/>
          <w:sz w:val="22"/>
        </w:rPr>
        <w:t>本文把恢复问题建模为带约束的分散式部分可观测马尔可夫决策过程，并定义四个安全量：有限证据受损下的信念失真、语义误授权、可信证据恢复后的修正时间，以及已部署策略的偏差。第 6 节把四项局部保证组合为依赖攻击预算的传播合约。该合约将受损来源组数量、被操纵证据量和攻击持续时间映射为信念包络，再经带校准的授权机制传递这一包络，最后通过信念修正以及记录攻击可区分提升事件的策略账本闭合整条链。保证仅适用于第 3 节规定的信任边界，并不是底层在线策略优化器的收敛证明。</w:t>
      </w:r>
    </w:p>
    <w:p w14:paraId="4E8D270C">
      <w:r>
        <w:rPr>
          <w:rFonts w:ascii="Calibri" w:hAnsi="Calibri" w:eastAsia="宋体"/>
          <w:sz w:val="22"/>
        </w:rPr>
        <w:t>本文贡献包括四点。第一，提出恢复知识威胁模型，覆盖有界来源攻陷、伪造、抑制、重放、延迟和来源相关性，并区分受保护的语义不变量与从证据推断的运行时断言。第二，提出具有明确信任边界的恢复机制：RK-Guard 联合来源有界的时序信念更新、先语义门控后权威物理验证，以及将稳定策略与候选策略分离的隔离式在线策略适配。第三，给出依赖攻击预算的传播合约，将信念失真、语义误授权概率、攻击后修正时间和累计策略漂移的界限组合起来，明确攻击预算、校准、隔离闭合和策略提升约束如何进入端到端保证。第四，在相同受攻击轨迹上联合审计四个合约坐标，并在配对馈线攻击下与 ROAR 风格过滤、来源加权 CTI 融合和来源组截尾聚合进行比较。</w:t>
      </w:r>
    </w:p>
    <w:p w14:paraId="43C47783">
      <w:r>
        <w:rPr>
          <w:rFonts w:ascii="Calibri" w:hAnsi="Calibri" w:eastAsia="宋体"/>
          <w:sz w:val="22"/>
        </w:rPr>
        <w:t>第 2 节回顾相关工作，第 3 节定义系统与威胁模型，第 4 节给出恢复问题和安全目标，第 5 节介绍恢复知识保护框架，第 6 节给出安全分析，第 7 节报告实验结果。</w:t>
      </w:r>
    </w:p>
    <w:p w14:paraId="192B3A37">
      <w:pPr>
        <w:pStyle w:val="165"/>
      </w:pPr>
      <w:r>
        <w:rPr>
          <w:rFonts w:ascii="Calibri" w:hAnsi="Calibri" w:eastAsia="宋体"/>
          <w:color w:val="555555"/>
          <w:sz w:val="19"/>
        </w:rPr>
        <w:t>以下按源文件顺序保留本节的公式、符号定义、定理、证明、算法、表格和图片 LaTeX 语法。</w:t>
      </w:r>
    </w:p>
    <w:p w14:paraId="5A902D68">
      <w:pPr>
        <w:pStyle w:val="165"/>
        <w:keepNext/>
      </w:pPr>
      <w:r>
        <w:rPr>
          <w:rFonts w:ascii="Calibri" w:hAnsi="Calibri" w:eastAsia="宋体"/>
          <w:color w:val="2E74B5"/>
          <w:sz w:val="17"/>
        </w:rPr>
        <w:t>LaTeX 块 1</w:t>
      </w:r>
    </w:p>
    <w:p w14:paraId="3952DFAF">
      <w:pPr>
        <w:pStyle w:val="164"/>
        <w:keepNext/>
        <w:keepLines/>
        <w:shd w:val="clear" w:fill="F5F7F9"/>
      </w:pPr>
      <w:r>
        <w:rPr>
          <w:rFonts w:ascii="Consolas" w:hAnsi="Consolas" w:eastAsia="微软雅黑"/>
          <w:color w:val="202124"/>
          <w:sz w:val="15"/>
        </w:rPr>
        <w:t>\begin{figure*}[t]</w:t>
      </w:r>
    </w:p>
    <w:p w14:paraId="599F607B">
      <w:pPr>
        <w:pStyle w:val="164"/>
        <w:keepNext/>
        <w:keepLines/>
        <w:shd w:val="clear" w:fill="F5F7F9"/>
      </w:pPr>
      <w:r>
        <w:rPr>
          <w:rFonts w:ascii="Consolas" w:hAnsi="Consolas" w:eastAsia="微软雅黑"/>
          <w:color w:val="202124"/>
          <w:sz w:val="15"/>
        </w:rPr>
        <w:t>\centering</w:t>
      </w:r>
    </w:p>
    <w:p w14:paraId="43E79A4B">
      <w:pPr>
        <w:pStyle w:val="164"/>
        <w:keepNext/>
        <w:keepLines/>
        <w:shd w:val="clear" w:fill="F5F7F9"/>
      </w:pPr>
      <w:r>
        <w:rPr>
          <w:rFonts w:ascii="Consolas" w:hAnsi="Consolas" w:eastAsia="微软雅黑"/>
          <w:color w:val="202124"/>
          <w:sz w:val="15"/>
        </w:rPr>
        <w:t>\includegraphics[width=\textwidth]{figures/power_cps_scenario.pdf}</w:t>
      </w:r>
    </w:p>
    <w:p w14:paraId="791D6647">
      <w:pPr>
        <w:pStyle w:val="164"/>
        <w:keepNext/>
        <w:keepLines/>
        <w:shd w:val="clear" w:fill="F5F7F9"/>
      </w:pPr>
      <w:r>
        <w:rPr>
          <w:rFonts w:ascii="Consolas" w:hAnsi="Consolas" w:eastAsia="微软雅黑"/>
          <w:color w:val="202124"/>
          <w:sz w:val="15"/>
        </w:rPr>
        <w:t>\caption{Illustrative recovery setting in a power cyber-physical system. Physical faults, impaired communication, and incomplete or corrupted observations jointly determine which restoration actions can be trusted and executed.}</w:t>
      </w:r>
    </w:p>
    <w:p w14:paraId="3FAB5413">
      <w:pPr>
        <w:pStyle w:val="164"/>
        <w:keepNext/>
        <w:keepLines/>
        <w:shd w:val="clear" w:fill="F5F7F9"/>
      </w:pPr>
      <w:r>
        <w:rPr>
          <w:rFonts w:ascii="Consolas" w:hAnsi="Consolas" w:eastAsia="微软雅黑"/>
          <w:color w:val="202124"/>
          <w:sz w:val="15"/>
        </w:rPr>
        <w:t>\label{fig-scenario}</w:t>
      </w:r>
    </w:p>
    <w:p w14:paraId="6AB1AFFD">
      <w:pPr>
        <w:pStyle w:val="164"/>
        <w:keepNext w:val="0"/>
        <w:keepLines/>
        <w:shd w:val="clear" w:fill="F5F7F9"/>
      </w:pPr>
      <w:r>
        <w:rPr>
          <w:rFonts w:ascii="Consolas" w:hAnsi="Consolas" w:eastAsia="微软雅黑"/>
          <w:color w:val="202124"/>
          <w:sz w:val="15"/>
        </w:rPr>
        <w:t>\end{figure*}</w:t>
      </w:r>
    </w:p>
    <w:p w14:paraId="4C9A6359">
      <w:pPr>
        <w:spacing w:after="40"/>
      </w:pPr>
    </w:p>
    <w:p w14:paraId="0EE094BE">
      <w:pPr>
        <w:pStyle w:val="165"/>
        <w:keepNext/>
      </w:pPr>
      <w:r>
        <w:rPr>
          <w:rFonts w:ascii="Calibri" w:hAnsi="Calibri" w:eastAsia="宋体"/>
          <w:color w:val="2E74B5"/>
          <w:sz w:val="17"/>
        </w:rPr>
        <w:t>LaTeX 块 2</w:t>
      </w:r>
    </w:p>
    <w:p w14:paraId="619C335F">
      <w:pPr>
        <w:pStyle w:val="164"/>
        <w:keepNext/>
        <w:keepLines/>
        <w:shd w:val="clear" w:fill="F5F7F9"/>
      </w:pPr>
      <w:r>
        <w:rPr>
          <w:rFonts w:ascii="Consolas" w:hAnsi="Consolas" w:eastAsia="微软雅黑"/>
          <w:color w:val="202124"/>
          <w:sz w:val="15"/>
        </w:rPr>
        <w:t>\begin{align}</w:t>
      </w:r>
    </w:p>
    <w:p w14:paraId="5746774D">
      <w:pPr>
        <w:pStyle w:val="164"/>
        <w:keepNext/>
        <w:keepLines/>
        <w:shd w:val="clear" w:fill="F5F7F9"/>
      </w:pPr>
      <w:r>
        <w:rPr>
          <w:rFonts w:ascii="Consolas" w:hAnsi="Consolas" w:eastAsia="微软雅黑"/>
          <w:color w:val="202124"/>
          <w:sz w:val="15"/>
        </w:rPr>
        <w:t>\label{eq-intro-propagation}</w:t>
      </w:r>
    </w:p>
    <w:p w14:paraId="0A182EC0">
      <w:pPr>
        <w:pStyle w:val="164"/>
        <w:keepNext/>
        <w:keepLines/>
        <w:shd w:val="clear" w:fill="F5F7F9"/>
      </w:pPr>
      <w:r>
        <w:rPr>
          <w:rFonts w:ascii="Consolas" w:hAnsi="Consolas" w:eastAsia="微软雅黑"/>
          <w:color w:val="202124"/>
          <w:sz w:val="15"/>
        </w:rPr>
        <w:t>&amp;\text{adversarial evidence}\rightarrow\text{recovery knowledge}\nonumber\\</w:t>
      </w:r>
    </w:p>
    <w:p w14:paraId="3500C77F">
      <w:pPr>
        <w:pStyle w:val="164"/>
        <w:keepNext/>
        <w:keepLines/>
        <w:shd w:val="clear" w:fill="F5F7F9"/>
      </w:pPr>
      <w:r>
        <w:rPr>
          <w:rFonts w:ascii="Consolas" w:hAnsi="Consolas" w:eastAsia="微软雅黑"/>
          <w:color w:val="202124"/>
          <w:sz w:val="15"/>
        </w:rPr>
        <w:t>&amp;\qquad\rightarrow\text{action authority}\rightarrow\text{online policy}.</w:t>
      </w:r>
    </w:p>
    <w:p w14:paraId="0A92FD11">
      <w:pPr>
        <w:pStyle w:val="164"/>
        <w:keepNext w:val="0"/>
        <w:keepLines/>
        <w:shd w:val="clear" w:fill="F5F7F9"/>
      </w:pPr>
      <w:r>
        <w:rPr>
          <w:rFonts w:ascii="Consolas" w:hAnsi="Consolas" w:eastAsia="微软雅黑"/>
          <w:color w:val="202124"/>
          <w:sz w:val="15"/>
        </w:rPr>
        <w:t>\end{align}</w:t>
      </w:r>
    </w:p>
    <w:p w14:paraId="49FF1DF4">
      <w:pPr>
        <w:spacing w:after="40"/>
      </w:pPr>
    </w:p>
    <w:p w14:paraId="51AAD6DB">
      <w:pPr>
        <w:pStyle w:val="165"/>
        <w:keepNext/>
      </w:pPr>
      <w:r>
        <w:rPr>
          <w:rFonts w:ascii="Calibri" w:hAnsi="Calibri" w:eastAsia="宋体"/>
          <w:color w:val="2E74B5"/>
          <w:sz w:val="17"/>
        </w:rPr>
        <w:t>LaTeX 块 3</w:t>
      </w:r>
    </w:p>
    <w:p w14:paraId="77D84D22">
      <w:pPr>
        <w:pStyle w:val="164"/>
        <w:keepNext/>
        <w:keepLines/>
        <w:shd w:val="clear" w:fill="F5F7F9"/>
      </w:pPr>
      <w:r>
        <w:rPr>
          <w:rFonts w:ascii="Consolas" w:hAnsi="Consolas" w:eastAsia="微软雅黑"/>
          <w:color w:val="202124"/>
          <w:sz w:val="15"/>
        </w:rPr>
        <w:t>\begin{itemize}</w:t>
      </w:r>
    </w:p>
    <w:p w14:paraId="2CEBC3C6">
      <w:pPr>
        <w:pStyle w:val="164"/>
        <w:keepNext/>
        <w:keepLines/>
        <w:shd w:val="clear" w:fill="F5F7F9"/>
      </w:pPr>
      <w:r>
        <w:rPr>
          <w:rFonts w:ascii="Consolas" w:hAnsi="Consolas" w:eastAsia="微软雅黑"/>
          <w:color w:val="202124"/>
          <w:sz w:val="15"/>
        </w:rPr>
        <w:t>\item \emph{Recovery-knowledge threat model.} We define recovery knowledge poisoning for bounded source compromise, fabrication, suppression, replay, delay, and provenance correlation. The model separates protected semantic invariants from runtime assertions inferred from evidence.</w:t>
      </w:r>
    </w:p>
    <w:p w14:paraId="510A2D24">
      <w:pPr>
        <w:pStyle w:val="164"/>
        <w:keepNext/>
        <w:keepLines/>
        <w:shd w:val="clear" w:fill="F5F7F9"/>
      </w:pPr>
      <w:r>
        <w:rPr>
          <w:rFonts w:ascii="Consolas" w:hAnsi="Consolas" w:eastAsia="微软雅黑"/>
          <w:color w:val="202124"/>
          <w:sz w:val="15"/>
        </w:rPr>
        <w:t xml:space="preserve"> </w:t>
      </w:r>
    </w:p>
    <w:p w14:paraId="4487A04F">
      <w:pPr>
        <w:pStyle w:val="164"/>
        <w:keepNext/>
        <w:keepLines/>
        <w:shd w:val="clear" w:fill="F5F7F9"/>
      </w:pPr>
      <w:r>
        <w:rPr>
          <w:rFonts w:ascii="Consolas" w:hAnsi="Consolas" w:eastAsia="微软雅黑"/>
          <w:color w:val="202124"/>
          <w:sz w:val="15"/>
        </w:rPr>
        <w:t>\item \emph{Recovery mechanisms with explicit trust boundaries.} RK-Guard combines provenance-bounded temporal belief updates, a semantic recovery gate followed by authoritative physical verification, and quarantined online policy adaptation with stable--candidate separation.</w:t>
      </w:r>
    </w:p>
    <w:p w14:paraId="24E3B0C9">
      <w:pPr>
        <w:pStyle w:val="164"/>
        <w:keepNext/>
        <w:keepLines/>
        <w:shd w:val="clear" w:fill="F5F7F9"/>
      </w:pPr>
      <w:r>
        <w:rPr>
          <w:rFonts w:ascii="Consolas" w:hAnsi="Consolas" w:eastAsia="微软雅黑"/>
          <w:color w:val="202124"/>
          <w:sz w:val="15"/>
        </w:rPr>
        <w:t xml:space="preserve"> </w:t>
      </w:r>
    </w:p>
    <w:p w14:paraId="06AE9F0E">
      <w:pPr>
        <w:pStyle w:val="164"/>
        <w:keepNext/>
        <w:keepLines/>
        <w:shd w:val="clear" w:fill="F5F7F9"/>
      </w:pPr>
      <w:r>
        <w:rPr>
          <w:rFonts w:ascii="Consolas" w:hAnsi="Consolas" w:eastAsia="微软雅黑"/>
          <w:color w:val="202124"/>
          <w:sz w:val="15"/>
        </w:rPr>
        <w:t>\item \emph{Attack-budget-dependent propagation contract.} We compose bounds on belief distortion, semantic false-authorization probability, post-attack correction time, and cumulative deployed-policy drift, thereby making explicit where attack budgets, calibration, quarantine closure, and promotion constraints enter the end-to-end guarantee.</w:t>
      </w:r>
    </w:p>
    <w:p w14:paraId="0091217B">
      <w:pPr>
        <w:pStyle w:val="164"/>
        <w:keepNext/>
        <w:keepLines/>
        <w:shd w:val="clear" w:fill="F5F7F9"/>
      </w:pPr>
      <w:r>
        <w:rPr>
          <w:rFonts w:ascii="Consolas" w:hAnsi="Consolas" w:eastAsia="微软雅黑"/>
          <w:color w:val="202124"/>
          <w:sz w:val="15"/>
        </w:rPr>
        <w:t xml:space="preserve"> </w:t>
      </w:r>
    </w:p>
    <w:p w14:paraId="05CC2093">
      <w:pPr>
        <w:pStyle w:val="164"/>
        <w:keepNext/>
        <w:keepLines/>
        <w:shd w:val="clear" w:fill="F5F7F9"/>
      </w:pPr>
      <w:r>
        <w:rPr>
          <w:rFonts w:ascii="Consolas" w:hAnsi="Consolas" w:eastAsia="微软雅黑"/>
          <w:color w:val="202124"/>
          <w:sz w:val="15"/>
        </w:rPr>
        <w:t>\item \emph{Joint and security-strong evaluation.} We audit all four contract coordinates on the same attacked trajectories and compare RK-Guard with ROAR-style filtering, provenance-weighted CTI fusion, and provenance-group trimmed aggregation under paired feeder attacks.</w:t>
      </w:r>
    </w:p>
    <w:p w14:paraId="1240E4B4">
      <w:pPr>
        <w:pStyle w:val="164"/>
        <w:keepNext w:val="0"/>
        <w:keepLines/>
        <w:shd w:val="clear" w:fill="F5F7F9"/>
      </w:pPr>
      <w:r>
        <w:rPr>
          <w:rFonts w:ascii="Consolas" w:hAnsi="Consolas" w:eastAsia="微软雅黑"/>
          <w:color w:val="202124"/>
          <w:sz w:val="15"/>
        </w:rPr>
        <w:t>\end{itemize}</w:t>
      </w:r>
    </w:p>
    <w:p w14:paraId="5A8EF4AA">
      <w:pPr>
        <w:spacing w:after="40"/>
      </w:pPr>
    </w:p>
    <w:p w14:paraId="5FE78D5A">
      <w:pPr>
        <w:pStyle w:val="4"/>
      </w:pPr>
      <w:r>
        <w:t>2 相关工作</w:t>
      </w:r>
    </w:p>
    <w:p w14:paraId="71BE7AB0">
      <w:r>
        <w:rPr>
          <w:rFonts w:ascii="Calibri" w:hAnsi="Calibri" w:eastAsia="宋体"/>
          <w:sz w:val="22"/>
        </w:rPr>
        <w:t>与本文最相关的研究可分为三类：信息物理恢复、运行知识表示以及知识模型投毒。本文位于三者交叉处：运行时证据被转化为恢复断言，恢复断言影响动作权限，由此产生的转移随后还可能更新恢复策略。</w:t>
      </w:r>
    </w:p>
    <w:p w14:paraId="6CD4046A">
      <w:pPr>
        <w:pStyle w:val="5"/>
      </w:pPr>
      <w:r>
        <w:t>2.1 信息物理攻击下的恢复与弹性控制</w:t>
      </w:r>
    </w:p>
    <w:p w14:paraId="2A376691">
      <w:r>
        <w:rPr>
          <w:rFonts w:ascii="Calibri" w:hAnsi="Calibri" w:eastAsia="宋体"/>
          <w:sz w:val="22"/>
        </w:rPr>
        <w:t>CPS 恢复旨在攻击发生后把受损系统带回可接受物理状态。Lu 等综述了恢复机制以及诊断、攻击历史和恢复模块方面的假设。现有研究包括基于线性化动力学的实时恢复、针对传感器攻击的学习辅助恢复，以及自主平台的强化学习辅助恢复。跨层弹性研究考虑网络、通信、控制和物理组件之间的依赖，近期工作还讨论混合 DoS/FDI 攻击、多层协调以及同时恢复通信的配电系统恢复。</w:t>
      </w:r>
    </w:p>
    <w:p w14:paraId="0169A060">
      <w:r>
        <w:rPr>
          <w:rFonts w:ascii="Calibri" w:hAnsi="Calibri" w:eastAsia="宋体"/>
          <w:sz w:val="22"/>
        </w:rPr>
        <w:t>这些方法利用测量、诊断输出、估计状态、通信条件或预定义的信息物理约束驱动恢复，其保证通常围绕状态恢复、可行性、稳定性或攻击缓解展开。由这些输入组装并可反复使用的恢复知识状态，其完整性较少被视为一个独立安全量。</w:t>
      </w:r>
    </w:p>
    <w:p w14:paraId="7F02AF8D">
      <w:pPr>
        <w:pStyle w:val="5"/>
      </w:pPr>
      <w:r>
        <w:t>2.2 面向 CPS 运行的动态知识表示</w:t>
      </w:r>
    </w:p>
    <w:p w14:paraId="5F89507E">
      <w:r>
        <w:rPr>
          <w:rFonts w:ascii="Calibri" w:hAnsi="Calibri" w:eastAsia="宋体"/>
          <w:sz w:val="22"/>
        </w:rPr>
        <w:t>知识图谱为异构实体、关系、上下文和规则提供结构化表示，并支持查询、验证、推理与图学习。知识图谱和机器学习交叉研究同时考察知识增强学习与学习辅助图谱细化。在 CPS 场景中，已有工作利用知识图谱表示时间连续行为，以加权知识图谱表示工程知识和数据驱动依赖，以本体支持控制软件动态重构，并为关键电力基础设施建立跨域威胁知识图谱。另有研究通过本体驱动知识图谱融合网络与物理电网信息，并在结构更新下执行实时跨域查询。</w:t>
      </w:r>
    </w:p>
    <w:p w14:paraId="63E2D9BD">
      <w:r>
        <w:rPr>
          <w:rFonts w:ascii="Calibri" w:hAnsi="Calibri" w:eastAsia="宋体"/>
          <w:sz w:val="22"/>
        </w:rPr>
        <w:t>上述研究说明运行知识图谱能够随系统状态变化，并把信息物理依赖暴露给自动推理。但是，语义有效性不同于证据有效性：即使断言在形式上完全合规，只要其来自伪造、重放、延迟、相关或选择性抑制的证据，它仍可能为假。已有 CPS 知识图谱系统没有报告这种证据诱发信念误差的界限，也没有报告该误差经恢复动作前提传播后导致误授权的概率。</w:t>
      </w:r>
    </w:p>
    <w:p w14:paraId="575FFA2B">
      <w:pPr>
        <w:pStyle w:val="5"/>
      </w:pPr>
      <w:r>
        <w:t>2.3 知识投毒、来源与运行时推理</w:t>
      </w:r>
    </w:p>
    <w:p w14:paraId="4CAEF546">
      <w:r>
        <w:rPr>
          <w:rFonts w:ascii="Calibri" w:hAnsi="Calibri" w:eastAsia="宋体"/>
          <w:sz w:val="22"/>
        </w:rPr>
        <w:t>知识图谱安全研究往往集中于嵌入和链路预测。已有攻击通过增加或删除三元组操纵知识图谱嵌入预测，利用关系推断模式污染链路预测模型，或通过恶意本地更新污染联邦知识图谱嵌入。ROAR 更接近本文场景：它通过污染知识或查询，使逻辑知识图谱推理返回攻击者指定的答案，并研究合理性过滤与对抗查询增强。近期 Oracle Poisoning 预印本进一步研究智能体在工具调用提供的生产级知识图谱已被污染时，虽正确推理却得到错误结论的运行时场景。这些工作共同说明，形式正确的图内容仍可能在运行时产生欺骗性影响，但并未约束时变现场证据如何传播到恢复授权与后续策略适配。</w:t>
      </w:r>
    </w:p>
    <w:p w14:paraId="235F779C">
      <w:r>
        <w:rPr>
          <w:rFonts w:ascii="Calibri" w:hAnsi="Calibri" w:eastAsia="宋体"/>
          <w:sz w:val="22"/>
        </w:rPr>
        <w:t>基于来源的网络威胁情报（CTI）研究提供了互补防御面。已有工作将来源图与网络安全知识图谱融合以过滤虚假 CTI。本文的来源图用途更窄、更面向控制：识别相关证据路径，使共享同一上游攻陷点的重复报告无法累积无界权限。仅有来源信息不足以保障恢复，因为真实来源的陈旧证据仍可被重放，而物理状态变化后，一个来源可信的断言仍可能不再适合作为动作前提。</w:t>
      </w:r>
    </w:p>
    <w:p w14:paraId="79510BC6">
      <w:r>
        <w:rPr>
          <w:rFonts w:ascii="Calibri" w:hAnsi="Calibri" w:eastAsia="宋体"/>
          <w:sz w:val="22"/>
        </w:rPr>
        <w:t>知识图谱还被用于学习和控制。知识图谱与机器学习交叉研究通常把符号知识作为数据驱动模型的约束或上下文，近期工业工作还把知识图谱检索与博弈论多智能体学习结合用于鲁棒控制设计。恢复转移带来额外安全问题：如果它基于受污染的运行知识采集，经验回放会在相关证据失效后继续保留其影响，因此必须显式限定转移资格并约束策略提升。</w:t>
      </w:r>
    </w:p>
    <w:p w14:paraId="2B051A56">
      <w:pPr>
        <w:pStyle w:val="5"/>
      </w:pPr>
      <w:r>
        <w:t>2.4 面向安全的比较基线</w:t>
      </w:r>
    </w:p>
    <w:p w14:paraId="19559F10">
      <w:r>
        <w:rPr>
          <w:rFonts w:ascii="Calibri" w:hAnsi="Calibri" w:eastAsia="宋体"/>
          <w:sz w:val="22"/>
        </w:rPr>
        <w:t>三类防御尤其适合直接比较。ROAR 风格合理性过滤器拒绝会产生低合理性知识或可疑推理路径的证据更新。基于来源的 CTI 融合基线按照来源身份和推导链对断言加权，但不加入时序修正、语义风险预算或转移隔离。来源组鲁棒聚合基线遵循拜占庭鲁棒分布式学习，对来源组贡献采用坐标中位数或截尾均值，再接入相同的下游验证器。它们分别隔离合理性、来源和鲁棒聚合机制，比 Latest-Evidence 与 Static-KG 更强，但其功能与 RK-Guard 不等价：ROAR 面向知识图谱推理输出，来源 CTI 面向情报可信度，鲁棒聚合面向对抗输入，而本文合约追踪同一扰动如何跨越信念、授权、修正和已部署策略。公平实验必须为所有方法提供相同证据日志、候选策略、权威验证器和攻击预算。</w:t>
      </w:r>
    </w:p>
    <w:p w14:paraId="25DE10BC">
      <w:pPr>
        <w:pStyle w:val="5"/>
      </w:pPr>
      <w:r>
        <w:t>2.5 本文定位</w:t>
      </w:r>
    </w:p>
    <w:p w14:paraId="3B31550E">
      <w:r>
        <w:rPr>
          <w:rFonts w:ascii="Calibri" w:hAnsi="Calibri" w:eastAsia="宋体"/>
          <w:sz w:val="22"/>
        </w:rPr>
        <w:t>本文贡献集中于运行时证据、恢复信念、动作授权和在线策略更新之间的完整性边界。动态知识图谱和分布式学习只是实现载体；安全分析把信念失真、语义误授权、攻击后修正和策略漂移四个传播量组合为一个依赖攻击预算的传播合约。这一区别使本文不同于把输入视为给定的恢复方法、以表示与推理为核心的 CPS 知识图谱系统、以嵌入或链路预测完整性为核心的图谱投毒研究，以及仅覆盖来源或鲁棒聚合环节的防御方法。</w:t>
      </w:r>
    </w:p>
    <w:p w14:paraId="0CA8634C">
      <w:pPr>
        <w:pStyle w:val="4"/>
      </w:pPr>
      <w:r>
        <w:t>3 系统模型</w:t>
      </w:r>
    </w:p>
    <w:p w14:paraId="0CA89500">
      <w:r>
        <w:rPr>
          <w:rFonts w:ascii="Calibri" w:hAnsi="Calibri" w:eastAsia="宋体"/>
          <w:sz w:val="22"/>
        </w:rPr>
        <w:t>本节定义跨层 PCPS、恢复知识平面以及本文考虑的攻击者。不同于把诊断输出和信息物理依赖当作正确辅助信息的传统恢复模型，本文明确把运行时恢复知识建模为不完整且可能具有对抗性。核心在于区分可信语义基础和必须根据时变证据推断有效性的动态断言。</w:t>
      </w:r>
    </w:p>
    <w:p w14:paraId="28C8138D">
      <w:pPr>
        <w:pStyle w:val="5"/>
      </w:pPr>
      <w:r>
        <w:t>3.1 跨层 PCPS 与恢复过程</w:t>
      </w:r>
    </w:p>
    <w:p w14:paraId="65BD54C1">
      <w:r>
        <w:rPr>
          <w:rFonts w:ascii="Calibri" w:hAnsi="Calibri" w:eastAsia="宋体"/>
          <w:sz w:val="22"/>
        </w:rPr>
        <w:t>本文把 PCPS 建模为由物理电网图、网络通信与控制图、测量/保护/控制/执行设备、可控恢复资源、跨层类型化依赖以及不可由运行证据放宽的不变工程约束共同构成的相互依赖系统。物理层包括母线、馈线、变压器、断路器、分布式电源、储能、负荷和微电网接口，并受到功率平衡、电压、热稳定、设备容量、开关逻辑、辐射性和保护协调约束。网络层包括控制中心、变电站控制器、RTU、IED、通信中继、边缘服务器和监控终端，承载测量、保护消息、控制命令和恢复协调流量。</w:t>
      </w:r>
    </w:p>
    <w:p w14:paraId="52719445">
      <w:r>
        <w:rPr>
          <w:rFonts w:ascii="Calibri" w:hAnsi="Calibri" w:eastAsia="宋体"/>
          <w:sz w:val="22"/>
        </w:rPr>
        <w:t>两个层次由观测、执行、通信、保护和共同原因等类型化依赖耦合。例如，母线电压观测依赖传感器及其通信路径；远程开关操作依赖控制器、授权规则与命令路由；物理走廊故障还可能同时破坏电力线路和共址通信链路。这些依赖与决策直接相关，因为电气上可行的动作在网络前提不满足时仍不可用。</w:t>
      </w:r>
    </w:p>
    <w:p w14:paraId="2F50D14A">
      <w:r>
        <w:rPr>
          <w:rFonts w:ascii="Calibri" w:hAnsi="Calibri" w:eastAsia="宋体"/>
          <w:sz w:val="22"/>
        </w:rPr>
        <w:t>潜在跨层状态在联合恢复动作、故障演化、负荷与可再生能源变化、通信延迟、攻击影响和模型不确定性作用下演化。恢复动作包括开关操作、馈线重构、负荷转移、分布式电源调度、储能支撑、微电网孤岛/重连、通信重路由或修复、控制器切换和紧急切负荷。触发恢复的同一扰动也可能破坏诊断所依赖的感知、通信和控制路径，因此真实状态并不能直接观测；恢复决策必须结合局部观测与从异构证据推断的在线知识状态。</w:t>
      </w:r>
    </w:p>
    <w:p w14:paraId="6C851F59">
      <w:pPr>
        <w:pStyle w:val="5"/>
      </w:pPr>
      <w:r>
        <w:t>3.2 恢复知识平面与对抗证据</w:t>
      </w:r>
    </w:p>
    <w:p w14:paraId="5E9CF383">
      <w:r>
        <w:rPr>
          <w:rFonts w:ascii="Calibri" w:hAnsi="Calibri" w:eastAsia="宋体"/>
          <w:sz w:val="22"/>
        </w:rPr>
        <w:t xml:space="preserve">恢复知识平面是用于表示当前信息物理可用性、观测可信度、动作前提和恢复相关历史的语义状态。为区分稳定工程知识与攻击期间观测，时刻 </w:t>
      </w:r>
      <w:r>
        <w:rPr>
          <w:rFonts w:ascii="Cambria Math" w:hAnsi="Cambria Math" w:eastAsia="宋体"/>
          <w:sz w:val="21"/>
        </w:rPr>
        <w:t>$t$</w:t>
      </w:r>
      <w:r>
        <w:rPr>
          <w:rFonts w:ascii="Calibri" w:hAnsi="Calibri" w:eastAsia="宋体"/>
          <w:sz w:val="22"/>
        </w:rPr>
        <w:t xml:space="preserve"> 的恢复信念知识图谱由可信本体、模式和不变规则库，运行时断言集合，断言信念，证据来源依赖图以及时间有效性信息组成。可信层描述实体与关系类型、认证后的规则语义和不变工程限制；可变运行配置、设备状态和攻击期间可用性始终位于动态断言层，不能仅凭在线证据被提升为可信不变量。</w:t>
      </w:r>
    </w:p>
    <w:p w14:paraId="55F98AFD">
      <w:r>
        <w:rPr>
          <w:rFonts w:ascii="Calibri" w:hAnsi="Calibri" w:eastAsia="宋体"/>
          <w:sz w:val="22"/>
        </w:rPr>
        <w:t>系统为每条动态断言维护一个条件概率信念，其中真实状态未知，条件信息为截至当前时刻的证据历史。断言可以是布尔或有限值运行谓词，也可以是“电压位于允许范围”一类区间断言；原始连续测量仍作为证据或物理状态变量，而不是被强行二值化为图谱事实。由此，证据缺失不等于故障，无告警也不等于可信；在获得足够独立证据之前，动态断言可以继续保持不确定。</w:t>
      </w:r>
    </w:p>
    <w:p w14:paraId="65DF2423">
      <w:r>
        <w:rPr>
          <w:rFonts w:ascii="Calibri" w:hAnsi="Calibri" w:eastAsia="宋体"/>
          <w:sz w:val="22"/>
        </w:rPr>
        <w:t>异构证据来源包括测量、保护事件、入侵检测输出、控制器日志、网络状态和恢复结果。每个证据事件记录目标断言、报告值或事件类型、来源身份、来源报告事件时间、可信接入点记录的接收时间、来源自报置信度和来源链。来源自报置信度只被视为元数据而非信任，因为遭攻陷但身份真实的来源可以为虚假陈述给出任意高置信度。</w:t>
      </w:r>
    </w:p>
    <w:p w14:paraId="1F246B99">
      <w:r>
        <w:rPr>
          <w:rFonts w:ascii="Calibri" w:hAnsi="Calibri" w:eastAsia="宋体"/>
          <w:sz w:val="22"/>
        </w:rPr>
        <w:t>来源图刻画传感器、RTU、网关、检测器和通信路径之间的依赖。表面上不同的报告可能共享同一个遭攻陷的上游组件，不能视为统计上独立的证据。因此，来源是知识状态安全语义的一部分，而不仅是审计属性。具体信念更新、时间衰减、来源可靠性估计和来源组影响约束在第 5 节给出。</w:t>
      </w:r>
    </w:p>
    <w:p w14:paraId="71F6EF45">
      <w:pPr>
        <w:pStyle w:val="5"/>
      </w:pPr>
      <w:r>
        <w:t>3.3 威胁模型与信任边界</w:t>
      </w:r>
    </w:p>
    <w:p w14:paraId="64C99628">
      <w:r>
        <w:rPr>
          <w:rFonts w:ascii="Calibri" w:hAnsi="Calibri" w:eastAsia="宋体"/>
          <w:sz w:val="22"/>
        </w:rPr>
        <w:t>攻击者试图污染恢复知识平面，使错误信念改变恢复约束或后续策略适配。攻击者可以攻陷数量受限的测量设备、RTU/IED、通信网关、检测器接口、控制器遥测/报告接口或结果报告模块。对于受控来源，攻击者能够伪造、抑制、延迟、重放或修改证据，操纵来源报告的事件时间和置信度，并协调多个受损来源制造看似一致的虚假证据。这些操作形成对抗证据流，可使虚假事实获得支持、抑制有效事实、重放陈旧可用性或污染恢复结果记忆，统称为恢复知识投毒。</w:t>
      </w:r>
    </w:p>
    <w:p w14:paraId="429D7B98">
      <w:r>
        <w:rPr>
          <w:rFonts w:ascii="Calibri" w:hAnsi="Calibri" w:eastAsia="宋体"/>
          <w:sz w:val="22"/>
        </w:rPr>
        <w:t>本文采用强知识攻击者：攻击者可获知系统拓扑、本体、恢复规则、证据评分过程、策略架构和公开模型参数，安全性不依赖算法保密。但攻陷一个来源并不能冒充未受损来源。来源身份经过认证，可信接入点记录接收时间，因此攻击者可以重放旧的认证消息，却不能将其来源链伪装为未受损来源。攻击预算由受损独立来源组数量、每个决策窗口内被操纵的证据数量、攻击持续时间，以及适用于连续数据的隐蔽幅值共同描述。</w:t>
      </w:r>
    </w:p>
    <w:p w14:paraId="4FFE953E">
      <w:r>
        <w:rPr>
          <w:rFonts w:ascii="Calibri" w:hAnsi="Calibri" w:eastAsia="宋体"/>
          <w:sz w:val="22"/>
        </w:rPr>
        <w:t>可信计算基包括只读且经过认证的语义基础、证据接入逻辑、信念更新实现、版本管理、受保护执行路径、最终物理安全验证器和认证后备控制器。这些组件能够处理恶意输入，并假设其代码未被攻陷。运行时断言层在从证据建立信念前显式不可信。学习型代理可行性模型不具有权威性，只能排序或拒绝候选动作，不能独立批准现场执行。权威验证器在包含真实状态的保守状态集合上检查不变约束；状态集合包含性与验证器正确实现共同构成后续安全分析的物理安全假设。</w:t>
      </w:r>
    </w:p>
    <w:p w14:paraId="6E945BF4">
      <w:r>
        <w:rPr>
          <w:rFonts w:ascii="Calibri" w:hAnsi="Calibri" w:eastAsia="宋体"/>
          <w:sz w:val="22"/>
        </w:rPr>
        <w:t>威胁模型中的受损控制器接口可以污染遥测、状态或结果证据，但不能绕过认证执行路径与权威验证器发出未经检查的现场命令。直接接管受保护执行路径不属于恢复知识投毒保证范围，在实验中只能作为外生信息物理扰动处理。外部协调或分布式训练服务同样不属于现场执行的信任根；它可以协调模型更新，但不能绕过本地恢复门或最终物理验证器。模型共享、异构策略头、共享编码器、个性化适配器和聚合规则属于实现基础设施，而不是安全假设或贡献。</w:t>
      </w:r>
    </w:p>
    <w:p w14:paraId="6D658FFB">
      <w:r>
        <w:rPr>
          <w:rFonts w:ascii="Calibri" w:hAnsi="Calibri" w:eastAsia="宋体"/>
          <w:sz w:val="22"/>
        </w:rPr>
        <w:t>攻击者的最终目标并非仅改变图属性，而是构建一条影响链：恶意证据首先导致错误的恢复信念，错误信念进一步改变动作约束，重复利用的错误证据还可能引发不安全的策略更新。第 4 节形式化动作可接受性、恢复与传播控制目标，第 5 节给出限制该影响的机制。</w:t>
      </w:r>
    </w:p>
    <w:p w14:paraId="558DBF49">
      <w:pPr>
        <w:pStyle w:val="165"/>
      </w:pPr>
      <w:r>
        <w:rPr>
          <w:rFonts w:ascii="Calibri" w:hAnsi="Calibri" w:eastAsia="宋体"/>
          <w:color w:val="555555"/>
          <w:sz w:val="19"/>
        </w:rPr>
        <w:t>以下按源文件顺序保留本节的公式、符号定义、定理、证明、算法、表格和图片 LaTeX 语法。</w:t>
      </w:r>
    </w:p>
    <w:p w14:paraId="0CF71C1C">
      <w:pPr>
        <w:pStyle w:val="165"/>
        <w:keepNext/>
      </w:pPr>
      <w:r>
        <w:rPr>
          <w:rFonts w:ascii="Calibri" w:hAnsi="Calibri" w:eastAsia="宋体"/>
          <w:color w:val="2E74B5"/>
          <w:sz w:val="17"/>
        </w:rPr>
        <w:t>LaTeX 块 1</w:t>
      </w:r>
    </w:p>
    <w:p w14:paraId="099D7DDD">
      <w:pPr>
        <w:pStyle w:val="164"/>
        <w:keepNext/>
        <w:keepLines/>
        <w:shd w:val="clear" w:fill="F5F7F9"/>
      </w:pPr>
      <w:r>
        <w:rPr>
          <w:rFonts w:ascii="Consolas" w:hAnsi="Consolas" w:eastAsia="微软雅黑"/>
          <w:color w:val="202124"/>
          <w:sz w:val="15"/>
        </w:rPr>
        <w:t>\begin{table}[t]</w:t>
      </w:r>
    </w:p>
    <w:p w14:paraId="083562C3">
      <w:pPr>
        <w:pStyle w:val="164"/>
        <w:keepNext/>
        <w:keepLines/>
        <w:shd w:val="clear" w:fill="F5F7F9"/>
      </w:pPr>
      <w:r>
        <w:rPr>
          <w:rFonts w:ascii="Consolas" w:hAnsi="Consolas" w:eastAsia="微软雅黑"/>
          <w:color w:val="202124"/>
          <w:sz w:val="15"/>
        </w:rPr>
        <w:t>\centering</w:t>
      </w:r>
    </w:p>
    <w:p w14:paraId="701E8165">
      <w:pPr>
        <w:pStyle w:val="164"/>
        <w:keepNext w:val="0"/>
        <w:keepLines/>
        <w:shd w:val="clear" w:fill="F5F7F9"/>
      </w:pPr>
      <w:r>
        <w:rPr>
          <w:rFonts w:ascii="Consolas" w:hAnsi="Consolas" w:eastAsia="微软雅黑"/>
          <w:color w:val="202124"/>
          <w:sz w:val="15"/>
        </w:rPr>
        <w:t>\caption{Key notations used in the system and threat model}</w:t>
      </w:r>
    </w:p>
    <w:p w14:paraId="03740448">
      <w:pPr>
        <w:pStyle w:val="164"/>
        <w:keepNext w:val="0"/>
        <w:keepLines/>
        <w:shd w:val="clear" w:fill="F5F7F9"/>
      </w:pPr>
      <w:r>
        <w:rPr>
          <w:rFonts w:ascii="Consolas" w:hAnsi="Consolas" w:eastAsia="微软雅黑"/>
          <w:color w:val="202124"/>
          <w:sz w:val="15"/>
        </w:rPr>
        <w:t>\label{table-notations1}</w:t>
      </w:r>
    </w:p>
    <w:p w14:paraId="4EF4C0AF">
      <w:pPr>
        <w:pStyle w:val="164"/>
        <w:keepNext w:val="0"/>
        <w:keepLines/>
        <w:shd w:val="clear" w:fill="F5F7F9"/>
      </w:pPr>
      <w:r>
        <w:rPr>
          <w:rFonts w:ascii="Consolas" w:hAnsi="Consolas" w:eastAsia="微软雅黑"/>
          <w:color w:val="202124"/>
          <w:sz w:val="15"/>
        </w:rPr>
        <w:t>\setlength{\tabcolsep}{1.5mm}</w:t>
      </w:r>
    </w:p>
    <w:p w14:paraId="55CF0ED3">
      <w:pPr>
        <w:pStyle w:val="164"/>
        <w:keepNext w:val="0"/>
        <w:keepLines/>
        <w:shd w:val="clear" w:fill="F5F7F9"/>
      </w:pPr>
      <w:r>
        <w:rPr>
          <w:rFonts w:ascii="Consolas" w:hAnsi="Consolas" w:eastAsia="微软雅黑"/>
          <w:color w:val="202124"/>
          <w:sz w:val="15"/>
        </w:rPr>
        <w:t>\begin{tabular}{ll}</w:t>
      </w:r>
    </w:p>
    <w:p w14:paraId="02622290">
      <w:pPr>
        <w:pStyle w:val="164"/>
        <w:keepNext w:val="0"/>
        <w:keepLines/>
        <w:shd w:val="clear" w:fill="F5F7F9"/>
      </w:pPr>
      <w:r>
        <w:rPr>
          <w:rFonts w:ascii="Consolas" w:hAnsi="Consolas" w:eastAsia="微软雅黑"/>
          <w:color w:val="202124"/>
          <w:sz w:val="15"/>
        </w:rPr>
        <w:t>\toprule[1.5pt]</w:t>
      </w:r>
    </w:p>
    <w:p w14:paraId="7A133C34">
      <w:pPr>
        <w:pStyle w:val="164"/>
        <w:keepNext w:val="0"/>
        <w:keepLines/>
        <w:shd w:val="clear" w:fill="F5F7F9"/>
      </w:pPr>
      <w:r>
        <w:rPr>
          <w:rFonts w:ascii="Consolas" w:hAnsi="Consolas" w:eastAsia="微软雅黑"/>
          <w:color w:val="202124"/>
          <w:sz w:val="15"/>
        </w:rPr>
        <w:t>Notation &amp; Definition \\</w:t>
      </w:r>
    </w:p>
    <w:p w14:paraId="65702E05">
      <w:pPr>
        <w:pStyle w:val="164"/>
        <w:keepNext w:val="0"/>
        <w:keepLines/>
        <w:shd w:val="clear" w:fill="F5F7F9"/>
      </w:pPr>
      <w:r>
        <w:rPr>
          <w:rFonts w:ascii="Consolas" w:hAnsi="Consolas" w:eastAsia="微软雅黑"/>
          <w:color w:val="202124"/>
          <w:sz w:val="15"/>
        </w:rPr>
        <w:t>\midrule</w:t>
      </w:r>
    </w:p>
    <w:p w14:paraId="29FA637A">
      <w:pPr>
        <w:pStyle w:val="164"/>
        <w:keepNext w:val="0"/>
        <w:keepLines/>
        <w:shd w:val="clear" w:fill="F5F7F9"/>
      </w:pPr>
      <w:r>
        <w:rPr>
          <w:rFonts w:ascii="Consolas" w:hAnsi="Consolas" w:eastAsia="微软雅黑"/>
          <w:color w:val="202124"/>
          <w:sz w:val="15"/>
        </w:rPr>
        <w:t>$\mathcal{G}^{p}_t,\mathcal{G}^{c}_t$ &amp; Physical and cyber network graphs at time $t$ \\</w:t>
      </w:r>
    </w:p>
    <w:p w14:paraId="6A05A0A2">
      <w:pPr>
        <w:pStyle w:val="164"/>
        <w:keepNext w:val="0"/>
        <w:keepLines/>
        <w:shd w:val="clear" w:fill="F5F7F9"/>
      </w:pPr>
      <w:r>
        <w:rPr>
          <w:rFonts w:ascii="Consolas" w:hAnsi="Consolas" w:eastAsia="微软雅黑"/>
          <w:color w:val="202124"/>
          <w:sz w:val="15"/>
        </w:rPr>
        <w:t>$\mathcal{R}^{pc}$ &amp; Typed cross-layer dependency set \\</w:t>
      </w:r>
    </w:p>
    <w:p w14:paraId="2A4A5054">
      <w:pPr>
        <w:pStyle w:val="164"/>
        <w:keepNext w:val="0"/>
        <w:keepLines/>
        <w:shd w:val="clear" w:fill="F5F7F9"/>
      </w:pPr>
      <w:r>
        <w:rPr>
          <w:rFonts w:ascii="Consolas" w:hAnsi="Consolas" w:eastAsia="微软雅黑"/>
          <w:color w:val="202124"/>
          <w:sz w:val="15"/>
        </w:rPr>
        <w:t>$x_t$ &amp; Latent cross-layer system state \\</w:t>
      </w:r>
    </w:p>
    <w:p w14:paraId="3D5D6B3E">
      <w:pPr>
        <w:pStyle w:val="164"/>
        <w:keepNext w:val="0"/>
        <w:keepLines/>
        <w:shd w:val="clear" w:fill="F5F7F9"/>
      </w:pPr>
      <w:r>
        <w:rPr>
          <w:rFonts w:ascii="Consolas" w:hAnsi="Consolas" w:eastAsia="微软雅黑"/>
          <w:color w:val="202124"/>
          <w:sz w:val="15"/>
        </w:rPr>
        <w:t>$\mathbf{a}_t$ &amp; Joint restoration action \\</w:t>
      </w:r>
    </w:p>
    <w:p w14:paraId="53CEE390">
      <w:pPr>
        <w:pStyle w:val="164"/>
        <w:keepNext w:val="0"/>
        <w:keepLines/>
        <w:shd w:val="clear" w:fill="F5F7F9"/>
      </w:pPr>
      <w:r>
        <w:rPr>
          <w:rFonts w:ascii="Consolas" w:hAnsi="Consolas" w:eastAsia="微软雅黑"/>
          <w:color w:val="202124"/>
          <w:sz w:val="15"/>
        </w:rPr>
        <w:t>$\mathcal{G}^{B}_t$ &amp; Recovery belief knowledge graph \\</w:t>
      </w:r>
    </w:p>
    <w:p w14:paraId="796701AF">
      <w:pPr>
        <w:pStyle w:val="164"/>
        <w:keepNext w:val="0"/>
        <w:keepLines/>
        <w:shd w:val="clear" w:fill="F5F7F9"/>
      </w:pPr>
      <w:r>
        <w:rPr>
          <w:rFonts w:ascii="Consolas" w:hAnsi="Consolas" w:eastAsia="微软雅黑"/>
          <w:color w:val="202124"/>
          <w:sz w:val="15"/>
        </w:rPr>
        <w:t>$\mathcal{T}^{0}$ &amp; Trusted ontology, schema, and invariant rule base \\</w:t>
      </w:r>
    </w:p>
    <w:p w14:paraId="57564117">
      <w:pPr>
        <w:pStyle w:val="164"/>
        <w:keepNext w:val="0"/>
        <w:keepLines/>
        <w:shd w:val="clear" w:fill="F5F7F9"/>
      </w:pPr>
      <w:r>
        <w:rPr>
          <w:rFonts w:ascii="Consolas" w:hAnsi="Consolas" w:eastAsia="微软雅黑"/>
          <w:color w:val="202124"/>
          <w:sz w:val="15"/>
        </w:rPr>
        <w:t>$\mathcal{A}_t$ &amp; Dynamic assertion set \\</w:t>
      </w:r>
    </w:p>
    <w:p w14:paraId="220FCC51">
      <w:pPr>
        <w:pStyle w:val="164"/>
        <w:keepNext w:val="0"/>
        <w:keepLines/>
        <w:shd w:val="clear" w:fill="F5F7F9"/>
      </w:pPr>
      <w:r>
        <w:rPr>
          <w:rFonts w:ascii="Consolas" w:hAnsi="Consolas" w:eastAsia="微软雅黑"/>
          <w:color w:val="202124"/>
          <w:sz w:val="15"/>
        </w:rPr>
        <w:t>$\mathcal{B}_t$ &amp; Belief state over dynamic assertions \\</w:t>
      </w:r>
    </w:p>
    <w:p w14:paraId="2606FBD8">
      <w:pPr>
        <w:pStyle w:val="164"/>
        <w:keepNext w:val="0"/>
        <w:keepLines/>
        <w:shd w:val="clear" w:fill="F5F7F9"/>
      </w:pPr>
      <w:r>
        <w:rPr>
          <w:rFonts w:ascii="Consolas" w:hAnsi="Consolas" w:eastAsia="微软雅黑"/>
          <w:color w:val="202124"/>
          <w:sz w:val="15"/>
        </w:rPr>
        <w:t>$\mathcal{P}_t$ &amp; Evidence-provenance dependency graph \\</w:t>
      </w:r>
    </w:p>
    <w:p w14:paraId="3A35E75A">
      <w:pPr>
        <w:pStyle w:val="164"/>
        <w:keepNext w:val="0"/>
        <w:keepLines/>
        <w:shd w:val="clear" w:fill="F5F7F9"/>
      </w:pPr>
      <w:r>
        <w:rPr>
          <w:rFonts w:ascii="Consolas" w:hAnsi="Consolas" w:eastAsia="微软雅黑"/>
          <w:color w:val="202124"/>
          <w:sz w:val="15"/>
        </w:rPr>
        <w:t>$\mathcal{Z}_t$ &amp; Evidence-event set received at time $t$ \\</w:t>
      </w:r>
    </w:p>
    <w:p w14:paraId="4563B63C">
      <w:pPr>
        <w:pStyle w:val="164"/>
        <w:keepNext w:val="0"/>
        <w:keepLines/>
        <w:shd w:val="clear" w:fill="F5F7F9"/>
      </w:pPr>
      <w:r>
        <w:rPr>
          <w:rFonts w:ascii="Consolas" w:hAnsi="Consolas" w:eastAsia="微软雅黑"/>
          <w:color w:val="202124"/>
          <w:sz w:val="15"/>
        </w:rPr>
        <w:t>$\mathcal{S}_{E}$ &amp; Set of evidence sources \\</w:t>
      </w:r>
    </w:p>
    <w:p w14:paraId="084C2E79">
      <w:pPr>
        <w:pStyle w:val="164"/>
        <w:keepNext w:val="0"/>
        <w:keepLines/>
        <w:shd w:val="clear" w:fill="F5F7F9"/>
      </w:pPr>
      <w:r>
        <w:rPr>
          <w:rFonts w:ascii="Consolas" w:hAnsi="Consolas" w:eastAsia="微软雅黑"/>
          <w:color w:val="202124"/>
          <w:sz w:val="15"/>
        </w:rPr>
        <w:t>$\mathcal{S}_{A}$ &amp; Adversary-controlled evidence sources \\</w:t>
      </w:r>
    </w:p>
    <w:p w14:paraId="3344093D">
      <w:pPr>
        <w:pStyle w:val="164"/>
        <w:keepNext w:val="0"/>
        <w:keepLines/>
        <w:shd w:val="clear" w:fill="F5F7F9"/>
      </w:pPr>
      <w:r>
        <w:rPr>
          <w:rFonts w:ascii="Consolas" w:hAnsi="Consolas" w:eastAsia="微软雅黑"/>
          <w:color w:val="202124"/>
          <w:sz w:val="15"/>
        </w:rPr>
        <w:t>$\Omega_A$ &amp; Adversarial evidence budget \\</w:t>
      </w:r>
    </w:p>
    <w:p w14:paraId="06A0FE08">
      <w:pPr>
        <w:pStyle w:val="164"/>
        <w:keepNext w:val="0"/>
        <w:keepLines/>
        <w:shd w:val="clear" w:fill="F5F7F9"/>
      </w:pPr>
      <w:r>
        <w:rPr>
          <w:rFonts w:ascii="Consolas" w:hAnsi="Consolas" w:eastAsia="微软雅黑"/>
          <w:color w:val="202124"/>
          <w:sz w:val="15"/>
        </w:rPr>
        <w:t>$\widehat{\mathcal X}_t$ &amp; Conservative physical-state set used by verifier \\</w:t>
      </w:r>
    </w:p>
    <w:p w14:paraId="141FFDAA">
      <w:pPr>
        <w:pStyle w:val="164"/>
        <w:keepNext w:val="0"/>
        <w:keepLines/>
        <w:shd w:val="clear" w:fill="F5F7F9"/>
      </w:pPr>
      <w:r>
        <w:rPr>
          <w:rFonts w:ascii="Consolas" w:hAnsi="Consolas" w:eastAsia="微软雅黑"/>
          <w:color w:val="202124"/>
          <w:sz w:val="15"/>
        </w:rPr>
        <w:t>\bottomrule[1.5pt]</w:t>
      </w:r>
    </w:p>
    <w:p w14:paraId="1A67632C">
      <w:pPr>
        <w:pStyle w:val="164"/>
        <w:keepNext w:val="0"/>
        <w:keepLines/>
        <w:shd w:val="clear" w:fill="F5F7F9"/>
      </w:pPr>
      <w:r>
        <w:rPr>
          <w:rFonts w:ascii="Consolas" w:hAnsi="Consolas" w:eastAsia="微软雅黑"/>
          <w:color w:val="202124"/>
          <w:sz w:val="15"/>
        </w:rPr>
        <w:t>\end{tabular}</w:t>
      </w:r>
    </w:p>
    <w:p w14:paraId="7DC6C5F9">
      <w:pPr>
        <w:pStyle w:val="164"/>
        <w:keepNext w:val="0"/>
        <w:keepLines/>
        <w:shd w:val="clear" w:fill="F5F7F9"/>
      </w:pPr>
      <w:r>
        <w:rPr>
          <w:rFonts w:ascii="Consolas" w:hAnsi="Consolas" w:eastAsia="微软雅黑"/>
          <w:color w:val="202124"/>
          <w:sz w:val="15"/>
        </w:rPr>
        <w:t>\end{table}</w:t>
      </w:r>
    </w:p>
    <w:p w14:paraId="5934B0A2">
      <w:pPr>
        <w:spacing w:after="40"/>
      </w:pPr>
    </w:p>
    <w:p w14:paraId="6E3A5C22">
      <w:pPr>
        <w:pStyle w:val="165"/>
        <w:keepNext/>
      </w:pPr>
      <w:r>
        <w:rPr>
          <w:rFonts w:ascii="Calibri" w:hAnsi="Calibri" w:eastAsia="宋体"/>
          <w:color w:val="2E74B5"/>
          <w:sz w:val="17"/>
        </w:rPr>
        <w:t>LaTeX 块 2</w:t>
      </w:r>
    </w:p>
    <w:p w14:paraId="7B12147F">
      <w:pPr>
        <w:pStyle w:val="164"/>
        <w:keepNext/>
        <w:keepLines/>
        <w:shd w:val="clear" w:fill="F5F7F9"/>
      </w:pPr>
      <w:r>
        <w:rPr>
          <w:rFonts w:ascii="Consolas" w:hAnsi="Consolas" w:eastAsia="微软雅黑"/>
          <w:color w:val="202124"/>
          <w:sz w:val="15"/>
        </w:rPr>
        <w:t>\begin{align}</w:t>
      </w:r>
    </w:p>
    <w:p w14:paraId="2989CAF1">
      <w:pPr>
        <w:pStyle w:val="164"/>
        <w:keepNext/>
        <w:keepLines/>
        <w:shd w:val="clear" w:fill="F5F7F9"/>
      </w:pPr>
      <w:r>
        <w:rPr>
          <w:rFonts w:ascii="Consolas" w:hAnsi="Consolas" w:eastAsia="微软雅黑"/>
          <w:color w:val="202124"/>
          <w:sz w:val="15"/>
        </w:rPr>
        <w:t>\label{eq-cross-layer-system}</w:t>
      </w:r>
    </w:p>
    <w:p w14:paraId="166AC55E">
      <w:pPr>
        <w:pStyle w:val="164"/>
        <w:keepNext/>
        <w:keepLines/>
        <w:shd w:val="clear" w:fill="F5F7F9"/>
      </w:pPr>
      <w:r>
        <w:rPr>
          <w:rFonts w:ascii="Consolas" w:hAnsi="Consolas" w:eastAsia="微软雅黑"/>
          <w:color w:val="202124"/>
          <w:sz w:val="15"/>
        </w:rPr>
        <w:t>\mathfrak{S}_t=</w:t>
      </w:r>
    </w:p>
    <w:p w14:paraId="53FEF0D2">
      <w:pPr>
        <w:pStyle w:val="164"/>
        <w:keepNext/>
        <w:keepLines/>
        <w:shd w:val="clear" w:fill="F5F7F9"/>
      </w:pPr>
      <w:r>
        <w:rPr>
          <w:rFonts w:ascii="Consolas" w:hAnsi="Consolas" w:eastAsia="微软雅黑"/>
          <w:color w:val="202124"/>
          <w:sz w:val="15"/>
        </w:rPr>
        <w:t>\big\{\mathcal{G}^{p}_t,\mathcal{G}^{c}_t,\mathcal{D},\mathcal{U},\mathcal{R}^{pc},\mathcal{C}^{\rm inv}\big\},</w:t>
      </w:r>
    </w:p>
    <w:p w14:paraId="759B1528">
      <w:pPr>
        <w:pStyle w:val="164"/>
        <w:keepNext w:val="0"/>
        <w:keepLines/>
        <w:shd w:val="clear" w:fill="F5F7F9"/>
      </w:pPr>
      <w:r>
        <w:rPr>
          <w:rFonts w:ascii="Consolas" w:hAnsi="Consolas" w:eastAsia="微软雅黑"/>
          <w:color w:val="202124"/>
          <w:sz w:val="15"/>
        </w:rPr>
        <w:t>\end{align}</w:t>
      </w:r>
    </w:p>
    <w:p w14:paraId="5B511E31">
      <w:pPr>
        <w:spacing w:after="40"/>
      </w:pPr>
    </w:p>
    <w:p w14:paraId="5A1D5233">
      <w:pPr>
        <w:pStyle w:val="165"/>
        <w:keepNext/>
      </w:pPr>
      <w:r>
        <w:rPr>
          <w:rFonts w:ascii="Calibri" w:hAnsi="Calibri" w:eastAsia="宋体"/>
          <w:color w:val="2E74B5"/>
          <w:sz w:val="17"/>
        </w:rPr>
        <w:t>LaTeX 块 3</w:t>
      </w:r>
    </w:p>
    <w:p w14:paraId="28DBA993">
      <w:pPr>
        <w:pStyle w:val="164"/>
        <w:keepNext/>
        <w:keepLines/>
        <w:shd w:val="clear" w:fill="F5F7F9"/>
      </w:pPr>
      <w:r>
        <w:rPr>
          <w:rFonts w:ascii="Consolas" w:hAnsi="Consolas" w:eastAsia="微软雅黑"/>
          <w:color w:val="202124"/>
          <w:sz w:val="15"/>
        </w:rPr>
        <w:t>\begin{align}</w:t>
      </w:r>
    </w:p>
    <w:p w14:paraId="48651963">
      <w:pPr>
        <w:pStyle w:val="164"/>
        <w:keepNext/>
        <w:keepLines/>
        <w:shd w:val="clear" w:fill="F5F7F9"/>
      </w:pPr>
      <w:r>
        <w:rPr>
          <w:rFonts w:ascii="Consolas" w:hAnsi="Consolas" w:eastAsia="微软雅黑"/>
          <w:color w:val="202124"/>
          <w:sz w:val="15"/>
        </w:rPr>
        <w:t>\label{eq-coupling-relation}</w:t>
      </w:r>
    </w:p>
    <w:p w14:paraId="3202C50B">
      <w:pPr>
        <w:pStyle w:val="164"/>
        <w:keepNext/>
        <w:keepLines/>
        <w:shd w:val="clear" w:fill="F5F7F9"/>
      </w:pPr>
      <w:r>
        <w:rPr>
          <w:rFonts w:ascii="Consolas" w:hAnsi="Consolas" w:eastAsia="微软雅黑"/>
          <w:color w:val="202124"/>
          <w:sz w:val="15"/>
        </w:rPr>
        <w:t>\mathcal{R}^{pc}=\{(u,r,v)\mid u,v\in\mathcal{V}^{p}_t\cup\mathcal{V}^{c}_t\},</w:t>
      </w:r>
    </w:p>
    <w:p w14:paraId="4C30084F">
      <w:pPr>
        <w:pStyle w:val="164"/>
        <w:keepNext w:val="0"/>
        <w:keepLines/>
        <w:shd w:val="clear" w:fill="F5F7F9"/>
      </w:pPr>
      <w:r>
        <w:rPr>
          <w:rFonts w:ascii="Consolas" w:hAnsi="Consolas" w:eastAsia="微软雅黑"/>
          <w:color w:val="202124"/>
          <w:sz w:val="15"/>
        </w:rPr>
        <w:t>\end{align}</w:t>
      </w:r>
    </w:p>
    <w:p w14:paraId="190D8865">
      <w:pPr>
        <w:spacing w:after="40"/>
      </w:pPr>
    </w:p>
    <w:p w14:paraId="1F9C9C3A">
      <w:pPr>
        <w:pStyle w:val="165"/>
        <w:keepNext/>
      </w:pPr>
      <w:r>
        <w:rPr>
          <w:rFonts w:ascii="Calibri" w:hAnsi="Calibri" w:eastAsia="宋体"/>
          <w:color w:val="2E74B5"/>
          <w:sz w:val="17"/>
        </w:rPr>
        <w:t>LaTeX 块 4</w:t>
      </w:r>
    </w:p>
    <w:p w14:paraId="487D1CCA">
      <w:pPr>
        <w:pStyle w:val="164"/>
        <w:keepNext/>
        <w:keepLines/>
        <w:shd w:val="clear" w:fill="F5F7F9"/>
      </w:pPr>
      <w:r>
        <w:rPr>
          <w:rFonts w:ascii="Consolas" w:hAnsi="Consolas" w:eastAsia="微软雅黑"/>
          <w:color w:val="202124"/>
          <w:sz w:val="15"/>
        </w:rPr>
        <w:t>\begin{align}</w:t>
      </w:r>
    </w:p>
    <w:p w14:paraId="509B50FC">
      <w:pPr>
        <w:pStyle w:val="164"/>
        <w:keepNext/>
        <w:keepLines/>
        <w:shd w:val="clear" w:fill="F5F7F9"/>
      </w:pPr>
      <w:r>
        <w:rPr>
          <w:rFonts w:ascii="Consolas" w:hAnsi="Consolas" w:eastAsia="微软雅黑"/>
          <w:color w:val="202124"/>
          <w:sz w:val="15"/>
        </w:rPr>
        <w:t>\label{eq-system-transition}</w:t>
      </w:r>
    </w:p>
    <w:p w14:paraId="32447A47">
      <w:pPr>
        <w:pStyle w:val="164"/>
        <w:keepNext/>
        <w:keepLines/>
        <w:shd w:val="clear" w:fill="F5F7F9"/>
      </w:pPr>
      <w:r>
        <w:rPr>
          <w:rFonts w:ascii="Consolas" w:hAnsi="Consolas" w:eastAsia="微软雅黑"/>
          <w:color w:val="202124"/>
          <w:sz w:val="15"/>
        </w:rPr>
        <w:t>x_{t+1}=f(x_t,\mathbf{a}_t,\xi_t),</w:t>
      </w:r>
    </w:p>
    <w:p w14:paraId="7B49D5C4">
      <w:pPr>
        <w:pStyle w:val="164"/>
        <w:keepNext w:val="0"/>
        <w:keepLines/>
        <w:shd w:val="clear" w:fill="F5F7F9"/>
      </w:pPr>
      <w:r>
        <w:rPr>
          <w:rFonts w:ascii="Consolas" w:hAnsi="Consolas" w:eastAsia="微软雅黑"/>
          <w:color w:val="202124"/>
          <w:sz w:val="15"/>
        </w:rPr>
        <w:t>\end{align}</w:t>
      </w:r>
    </w:p>
    <w:p w14:paraId="6C83DD7D">
      <w:pPr>
        <w:spacing w:after="40"/>
      </w:pPr>
    </w:p>
    <w:p w14:paraId="2E1F32EE">
      <w:pPr>
        <w:pStyle w:val="165"/>
        <w:keepNext/>
      </w:pPr>
      <w:r>
        <w:rPr>
          <w:rFonts w:ascii="Calibri" w:hAnsi="Calibri" w:eastAsia="宋体"/>
          <w:color w:val="2E74B5"/>
          <w:sz w:val="17"/>
        </w:rPr>
        <w:t>LaTeX 块 5</w:t>
      </w:r>
    </w:p>
    <w:p w14:paraId="3A405A84">
      <w:pPr>
        <w:pStyle w:val="164"/>
        <w:keepNext/>
        <w:keepLines/>
        <w:shd w:val="clear" w:fill="F5F7F9"/>
      </w:pPr>
      <w:r>
        <w:rPr>
          <w:rFonts w:ascii="Consolas" w:hAnsi="Consolas" w:eastAsia="微软雅黑"/>
          <w:color w:val="202124"/>
          <w:sz w:val="15"/>
        </w:rPr>
        <w:t>\begin{align}</w:t>
      </w:r>
    </w:p>
    <w:p w14:paraId="48280B62">
      <w:pPr>
        <w:pStyle w:val="164"/>
        <w:keepNext/>
        <w:keepLines/>
        <w:shd w:val="clear" w:fill="F5F7F9"/>
      </w:pPr>
      <w:r>
        <w:rPr>
          <w:rFonts w:ascii="Consolas" w:hAnsi="Consolas" w:eastAsia="微软雅黑"/>
          <w:color w:val="202124"/>
          <w:sz w:val="15"/>
        </w:rPr>
        <w:t>\label{eq-kg}</w:t>
      </w:r>
    </w:p>
    <w:p w14:paraId="3F18E43A">
      <w:pPr>
        <w:pStyle w:val="164"/>
        <w:keepNext/>
        <w:keepLines/>
        <w:shd w:val="clear" w:fill="F5F7F9"/>
      </w:pPr>
      <w:r>
        <w:rPr>
          <w:rFonts w:ascii="Consolas" w:hAnsi="Consolas" w:eastAsia="微软雅黑"/>
          <w:color w:val="202124"/>
          <w:sz w:val="15"/>
        </w:rPr>
        <w:t>\mathcal{G}^{B}_t=</w:t>
      </w:r>
    </w:p>
    <w:p w14:paraId="4434B39A">
      <w:pPr>
        <w:pStyle w:val="164"/>
        <w:keepNext/>
        <w:keepLines/>
        <w:shd w:val="clear" w:fill="F5F7F9"/>
      </w:pPr>
      <w:r>
        <w:rPr>
          <w:rFonts w:ascii="Consolas" w:hAnsi="Consolas" w:eastAsia="微软雅黑"/>
          <w:color w:val="202124"/>
          <w:sz w:val="15"/>
        </w:rPr>
        <w:t>\big(\mathcal{T}^{0},\mathcal{A}_t,\mathcal{B}_t,\mathcal{P}_t,\mathcal{V}_t\big),</w:t>
      </w:r>
    </w:p>
    <w:p w14:paraId="32887E15">
      <w:pPr>
        <w:pStyle w:val="164"/>
        <w:keepNext w:val="0"/>
        <w:keepLines/>
        <w:shd w:val="clear" w:fill="F5F7F9"/>
      </w:pPr>
      <w:r>
        <w:rPr>
          <w:rFonts w:ascii="Consolas" w:hAnsi="Consolas" w:eastAsia="微软雅黑"/>
          <w:color w:val="202124"/>
          <w:sz w:val="15"/>
        </w:rPr>
        <w:t>\end{align}</w:t>
      </w:r>
    </w:p>
    <w:p w14:paraId="7404AFE5">
      <w:pPr>
        <w:spacing w:after="40"/>
      </w:pPr>
    </w:p>
    <w:p w14:paraId="181C6C37">
      <w:pPr>
        <w:pStyle w:val="165"/>
        <w:keepNext/>
      </w:pPr>
      <w:r>
        <w:rPr>
          <w:rFonts w:ascii="Calibri" w:hAnsi="Calibri" w:eastAsia="宋体"/>
          <w:color w:val="2E74B5"/>
          <w:sz w:val="17"/>
        </w:rPr>
        <w:t>LaTeX 块 6</w:t>
      </w:r>
    </w:p>
    <w:p w14:paraId="754ED969">
      <w:pPr>
        <w:pStyle w:val="164"/>
        <w:keepNext/>
        <w:keepLines/>
        <w:shd w:val="clear" w:fill="F5F7F9"/>
      </w:pPr>
      <w:r>
        <w:rPr>
          <w:rFonts w:ascii="Consolas" w:hAnsi="Consolas" w:eastAsia="微软雅黑"/>
          <w:color w:val="202124"/>
          <w:sz w:val="15"/>
        </w:rPr>
        <w:t>\begin{align}</w:t>
      </w:r>
    </w:p>
    <w:p w14:paraId="6656E05E">
      <w:pPr>
        <w:pStyle w:val="164"/>
        <w:keepNext/>
        <w:keepLines/>
        <w:shd w:val="clear" w:fill="F5F7F9"/>
      </w:pPr>
      <w:r>
        <w:rPr>
          <w:rFonts w:ascii="Consolas" w:hAnsi="Consolas" w:eastAsia="微软雅黑"/>
          <w:color w:val="202124"/>
          <w:sz w:val="15"/>
        </w:rPr>
        <w:t>\label{eq-fact-belief}</w:t>
      </w:r>
    </w:p>
    <w:p w14:paraId="7F5859DA">
      <w:pPr>
        <w:pStyle w:val="164"/>
        <w:keepNext/>
        <w:keepLines/>
        <w:shd w:val="clear" w:fill="F5F7F9"/>
      </w:pPr>
      <w:r>
        <w:rPr>
          <w:rFonts w:ascii="Consolas" w:hAnsi="Consolas" w:eastAsia="微软雅黑"/>
          <w:color w:val="202124"/>
          <w:sz w:val="15"/>
        </w:rPr>
        <w:t>b_t(q)=\Pr\big(q_t^{\star}=1\mid \mathcal{Z}_{0:t}\big),\qquad b_t(q)\in[0,1],</w:t>
      </w:r>
    </w:p>
    <w:p w14:paraId="7FBD61FD">
      <w:pPr>
        <w:pStyle w:val="164"/>
        <w:keepNext w:val="0"/>
        <w:keepLines/>
        <w:shd w:val="clear" w:fill="F5F7F9"/>
      </w:pPr>
      <w:r>
        <w:rPr>
          <w:rFonts w:ascii="Consolas" w:hAnsi="Consolas" w:eastAsia="微软雅黑"/>
          <w:color w:val="202124"/>
          <w:sz w:val="15"/>
        </w:rPr>
        <w:t>\end{align}</w:t>
      </w:r>
    </w:p>
    <w:p w14:paraId="3332E1CF">
      <w:pPr>
        <w:spacing w:after="40"/>
      </w:pPr>
    </w:p>
    <w:p w14:paraId="236E9138">
      <w:pPr>
        <w:pStyle w:val="165"/>
        <w:keepNext/>
      </w:pPr>
      <w:r>
        <w:rPr>
          <w:rFonts w:ascii="Calibri" w:hAnsi="Calibri" w:eastAsia="宋体"/>
          <w:color w:val="2E74B5"/>
          <w:sz w:val="17"/>
        </w:rPr>
        <w:t>LaTeX 块 7</w:t>
      </w:r>
    </w:p>
    <w:p w14:paraId="1C7412EC">
      <w:pPr>
        <w:pStyle w:val="164"/>
        <w:keepNext/>
        <w:keepLines/>
        <w:shd w:val="clear" w:fill="F5F7F9"/>
      </w:pPr>
      <w:r>
        <w:rPr>
          <w:rFonts w:ascii="Consolas" w:hAnsi="Consolas" w:eastAsia="微软雅黑"/>
          <w:color w:val="202124"/>
          <w:sz w:val="15"/>
        </w:rPr>
        <w:t>\begin{align}</w:t>
      </w:r>
    </w:p>
    <w:p w14:paraId="6C5B2069">
      <w:pPr>
        <w:pStyle w:val="164"/>
        <w:keepNext/>
        <w:keepLines/>
        <w:shd w:val="clear" w:fill="F5F7F9"/>
      </w:pPr>
      <w:r>
        <w:rPr>
          <w:rFonts w:ascii="Consolas" w:hAnsi="Consolas" w:eastAsia="微软雅黑"/>
          <w:color w:val="202124"/>
          <w:sz w:val="15"/>
        </w:rPr>
        <w:t>\mathcal{S}_{E}=</w:t>
      </w:r>
    </w:p>
    <w:p w14:paraId="5E3328D7">
      <w:pPr>
        <w:pStyle w:val="164"/>
        <w:keepNext/>
        <w:keepLines/>
        <w:shd w:val="clear" w:fill="F5F7F9"/>
      </w:pPr>
      <w:r>
        <w:rPr>
          <w:rFonts w:ascii="Consolas" w:hAnsi="Consolas" w:eastAsia="微软雅黑"/>
          <w:color w:val="202124"/>
          <w:sz w:val="15"/>
        </w:rPr>
        <w:t>\mathcal{S}_{\rm meas}\cup</w:t>
      </w:r>
    </w:p>
    <w:p w14:paraId="0B9F4221">
      <w:pPr>
        <w:pStyle w:val="164"/>
        <w:keepNext/>
        <w:keepLines/>
        <w:shd w:val="clear" w:fill="F5F7F9"/>
      </w:pPr>
      <w:r>
        <w:rPr>
          <w:rFonts w:ascii="Consolas" w:hAnsi="Consolas" w:eastAsia="微软雅黑"/>
          <w:color w:val="202124"/>
          <w:sz w:val="15"/>
        </w:rPr>
        <w:t>\mathcal{S}_{\rm prot}\cup</w:t>
      </w:r>
    </w:p>
    <w:p w14:paraId="18FC4BC9">
      <w:pPr>
        <w:pStyle w:val="164"/>
        <w:keepNext/>
        <w:keepLines/>
        <w:shd w:val="clear" w:fill="F5F7F9"/>
      </w:pPr>
      <w:r>
        <w:rPr>
          <w:rFonts w:ascii="Consolas" w:hAnsi="Consolas" w:eastAsia="微软雅黑"/>
          <w:color w:val="202124"/>
          <w:sz w:val="15"/>
        </w:rPr>
        <w:t>\mathcal{S}_{\rm IDS}\cup</w:t>
      </w:r>
    </w:p>
    <w:p w14:paraId="011D3557">
      <w:pPr>
        <w:pStyle w:val="164"/>
        <w:keepNext/>
        <w:keepLines/>
        <w:shd w:val="clear" w:fill="F5F7F9"/>
      </w:pPr>
      <w:r>
        <w:rPr>
          <w:rFonts w:ascii="Consolas" w:hAnsi="Consolas" w:eastAsia="微软雅黑"/>
          <w:color w:val="202124"/>
          <w:sz w:val="15"/>
        </w:rPr>
        <w:t>\mathcal{S}_{\rm ctrl}\cup</w:t>
      </w:r>
    </w:p>
    <w:p w14:paraId="45D91FFE">
      <w:pPr>
        <w:pStyle w:val="164"/>
        <w:keepNext/>
        <w:keepLines/>
        <w:shd w:val="clear" w:fill="F5F7F9"/>
      </w:pPr>
      <w:r>
        <w:rPr>
          <w:rFonts w:ascii="Consolas" w:hAnsi="Consolas" w:eastAsia="微软雅黑"/>
          <w:color w:val="202124"/>
          <w:sz w:val="15"/>
        </w:rPr>
        <w:t>\mathcal{S}_{\rm net}\cup</w:t>
      </w:r>
    </w:p>
    <w:p w14:paraId="7CFA8607">
      <w:pPr>
        <w:pStyle w:val="164"/>
        <w:keepNext/>
        <w:keepLines/>
        <w:shd w:val="clear" w:fill="F5F7F9"/>
      </w:pPr>
      <w:r>
        <w:rPr>
          <w:rFonts w:ascii="Consolas" w:hAnsi="Consolas" w:eastAsia="微软雅黑"/>
          <w:color w:val="202124"/>
          <w:sz w:val="15"/>
        </w:rPr>
        <w:t>\mathcal{S}_{\rm out},</w:t>
      </w:r>
    </w:p>
    <w:p w14:paraId="1FFA2D3D">
      <w:pPr>
        <w:pStyle w:val="164"/>
        <w:keepNext w:val="0"/>
        <w:keepLines/>
        <w:shd w:val="clear" w:fill="F5F7F9"/>
      </w:pPr>
      <w:r>
        <w:rPr>
          <w:rFonts w:ascii="Consolas" w:hAnsi="Consolas" w:eastAsia="微软雅黑"/>
          <w:color w:val="202124"/>
          <w:sz w:val="15"/>
        </w:rPr>
        <w:t>\end{align}</w:t>
      </w:r>
    </w:p>
    <w:p w14:paraId="739B46FA">
      <w:pPr>
        <w:spacing w:after="40"/>
      </w:pPr>
    </w:p>
    <w:p w14:paraId="7DC879CD">
      <w:pPr>
        <w:pStyle w:val="165"/>
        <w:keepNext/>
      </w:pPr>
      <w:r>
        <w:rPr>
          <w:rFonts w:ascii="Calibri" w:hAnsi="Calibri" w:eastAsia="宋体"/>
          <w:color w:val="2E74B5"/>
          <w:sz w:val="17"/>
        </w:rPr>
        <w:t>LaTeX 块 8</w:t>
      </w:r>
    </w:p>
    <w:p w14:paraId="0EE7E7DB">
      <w:pPr>
        <w:pStyle w:val="164"/>
        <w:keepNext/>
        <w:keepLines/>
        <w:shd w:val="clear" w:fill="F5F7F9"/>
      </w:pPr>
      <w:r>
        <w:rPr>
          <w:rFonts w:ascii="Consolas" w:hAnsi="Consolas" w:eastAsia="微软雅黑"/>
          <w:color w:val="202124"/>
          <w:sz w:val="15"/>
        </w:rPr>
        <w:t>\begin{align}</w:t>
      </w:r>
    </w:p>
    <w:p w14:paraId="3642CEE5">
      <w:pPr>
        <w:pStyle w:val="164"/>
        <w:keepNext/>
        <w:keepLines/>
        <w:shd w:val="clear" w:fill="F5F7F9"/>
      </w:pPr>
      <w:r>
        <w:rPr>
          <w:rFonts w:ascii="Consolas" w:hAnsi="Consolas" w:eastAsia="微软雅黑"/>
          <w:color w:val="202124"/>
          <w:sz w:val="15"/>
        </w:rPr>
        <w:t>\label{eq-evidence-event}</w:t>
      </w:r>
    </w:p>
    <w:p w14:paraId="2CEAE009">
      <w:pPr>
        <w:pStyle w:val="164"/>
        <w:keepNext/>
        <w:keepLines/>
        <w:shd w:val="clear" w:fill="F5F7F9"/>
      </w:pPr>
      <w:r>
        <w:rPr>
          <w:rFonts w:ascii="Consolas" w:hAnsi="Consolas" w:eastAsia="微软雅黑"/>
          <w:color w:val="202124"/>
          <w:sz w:val="15"/>
        </w:rPr>
        <w:t>z_j=\big(q_j,v_j,s_j,t^{e}_j,t^{r}_j,c^{src}_j,p_j\big),</w:t>
      </w:r>
    </w:p>
    <w:p w14:paraId="7CC70E60">
      <w:pPr>
        <w:pStyle w:val="164"/>
        <w:keepNext w:val="0"/>
        <w:keepLines/>
        <w:shd w:val="clear" w:fill="F5F7F9"/>
      </w:pPr>
      <w:r>
        <w:rPr>
          <w:rFonts w:ascii="Consolas" w:hAnsi="Consolas" w:eastAsia="微软雅黑"/>
          <w:color w:val="202124"/>
          <w:sz w:val="15"/>
        </w:rPr>
        <w:t>\end{align}</w:t>
      </w:r>
    </w:p>
    <w:p w14:paraId="38C8A5FB">
      <w:pPr>
        <w:spacing w:after="40"/>
      </w:pPr>
    </w:p>
    <w:p w14:paraId="23474542">
      <w:pPr>
        <w:pStyle w:val="165"/>
        <w:keepNext/>
      </w:pPr>
      <w:r>
        <w:rPr>
          <w:rFonts w:ascii="Calibri" w:hAnsi="Calibri" w:eastAsia="宋体"/>
          <w:color w:val="2E74B5"/>
          <w:sz w:val="17"/>
        </w:rPr>
        <w:t>LaTeX 块 9</w:t>
      </w:r>
    </w:p>
    <w:p w14:paraId="404AC3B3">
      <w:pPr>
        <w:pStyle w:val="164"/>
        <w:keepNext/>
        <w:keepLines/>
        <w:shd w:val="clear" w:fill="F5F7F9"/>
      </w:pPr>
      <w:r>
        <w:rPr>
          <w:rFonts w:ascii="Consolas" w:hAnsi="Consolas" w:eastAsia="微软雅黑"/>
          <w:color w:val="202124"/>
          <w:sz w:val="15"/>
        </w:rPr>
        <w:t>\begin{align}</w:t>
      </w:r>
    </w:p>
    <w:p w14:paraId="473C5FE9">
      <w:pPr>
        <w:pStyle w:val="164"/>
        <w:keepNext/>
        <w:keepLines/>
        <w:shd w:val="clear" w:fill="F5F7F9"/>
      </w:pPr>
      <w:r>
        <w:rPr>
          <w:rFonts w:ascii="Consolas" w:hAnsi="Consolas" w:eastAsia="微软雅黑"/>
          <w:color w:val="202124"/>
          <w:sz w:val="15"/>
        </w:rPr>
        <w:t>\label{eq-attacker-sources}</w:t>
      </w:r>
    </w:p>
    <w:p w14:paraId="3A301A62">
      <w:pPr>
        <w:pStyle w:val="164"/>
        <w:keepNext/>
        <w:keepLines/>
        <w:shd w:val="clear" w:fill="F5F7F9"/>
      </w:pPr>
      <w:r>
        <w:rPr>
          <w:rFonts w:ascii="Consolas" w:hAnsi="Consolas" w:eastAsia="微软雅黑"/>
          <w:color w:val="202124"/>
          <w:sz w:val="15"/>
        </w:rPr>
        <w:t>\mathcal{S}_{A}\subseteq\mathcal{S}_{E}</w:t>
      </w:r>
    </w:p>
    <w:p w14:paraId="15BE46E3">
      <w:pPr>
        <w:pStyle w:val="164"/>
        <w:keepNext w:val="0"/>
        <w:keepLines/>
        <w:shd w:val="clear" w:fill="F5F7F9"/>
      </w:pPr>
      <w:r>
        <w:rPr>
          <w:rFonts w:ascii="Consolas" w:hAnsi="Consolas" w:eastAsia="微软雅黑"/>
          <w:color w:val="202124"/>
          <w:sz w:val="15"/>
        </w:rPr>
        <w:t>\end{align}</w:t>
      </w:r>
    </w:p>
    <w:p w14:paraId="247F32FE">
      <w:pPr>
        <w:spacing w:after="40"/>
      </w:pPr>
    </w:p>
    <w:p w14:paraId="340440F4">
      <w:pPr>
        <w:pStyle w:val="165"/>
        <w:keepNext/>
      </w:pPr>
      <w:r>
        <w:rPr>
          <w:rFonts w:ascii="Calibri" w:hAnsi="Calibri" w:eastAsia="宋体"/>
          <w:color w:val="2E74B5"/>
          <w:sz w:val="17"/>
        </w:rPr>
        <w:t>LaTeX 块 10</w:t>
      </w:r>
    </w:p>
    <w:p w14:paraId="63A517F3">
      <w:pPr>
        <w:pStyle w:val="164"/>
        <w:keepNext/>
        <w:keepLines/>
        <w:shd w:val="clear" w:fill="F5F7F9"/>
      </w:pPr>
      <w:r>
        <w:rPr>
          <w:rFonts w:ascii="Consolas" w:hAnsi="Consolas" w:eastAsia="微软雅黑"/>
          <w:color w:val="202124"/>
          <w:sz w:val="15"/>
        </w:rPr>
        <w:t>\begin{align}</w:t>
      </w:r>
    </w:p>
    <w:p w14:paraId="28668133">
      <w:pPr>
        <w:pStyle w:val="164"/>
        <w:keepNext/>
        <w:keepLines/>
        <w:shd w:val="clear" w:fill="F5F7F9"/>
      </w:pPr>
      <w:r>
        <w:rPr>
          <w:rFonts w:ascii="Consolas" w:hAnsi="Consolas" w:eastAsia="微软雅黑"/>
          <w:color w:val="202124"/>
          <w:sz w:val="15"/>
        </w:rPr>
        <w:t>\label{eq-poisoned-evidence}</w:t>
      </w:r>
    </w:p>
    <w:p w14:paraId="147D262F">
      <w:pPr>
        <w:pStyle w:val="164"/>
        <w:keepNext/>
        <w:keepLines/>
        <w:shd w:val="clear" w:fill="F5F7F9"/>
      </w:pPr>
      <w:r>
        <w:rPr>
          <w:rFonts w:ascii="Consolas" w:hAnsi="Consolas" w:eastAsia="微软雅黑"/>
          <w:color w:val="202124"/>
          <w:sz w:val="15"/>
        </w:rPr>
        <w:t>\widetilde{\mathcal{Z}}_{0:t}=\mathscr{A}(\mathcal{Z}_{0:t}),</w:t>
      </w:r>
    </w:p>
    <w:p w14:paraId="47EFA08F">
      <w:pPr>
        <w:pStyle w:val="164"/>
        <w:keepNext w:val="0"/>
        <w:keepLines/>
        <w:shd w:val="clear" w:fill="F5F7F9"/>
      </w:pPr>
      <w:r>
        <w:rPr>
          <w:rFonts w:ascii="Consolas" w:hAnsi="Consolas" w:eastAsia="微软雅黑"/>
          <w:color w:val="202124"/>
          <w:sz w:val="15"/>
        </w:rPr>
        <w:t>\end{align}</w:t>
      </w:r>
    </w:p>
    <w:p w14:paraId="56B16269">
      <w:pPr>
        <w:spacing w:after="40"/>
      </w:pPr>
    </w:p>
    <w:p w14:paraId="25338F60">
      <w:pPr>
        <w:pStyle w:val="165"/>
        <w:keepNext/>
      </w:pPr>
      <w:r>
        <w:rPr>
          <w:rFonts w:ascii="Calibri" w:hAnsi="Calibri" w:eastAsia="宋体"/>
          <w:color w:val="2E74B5"/>
          <w:sz w:val="17"/>
        </w:rPr>
        <w:t>LaTeX 块 11</w:t>
      </w:r>
    </w:p>
    <w:p w14:paraId="416B62CD">
      <w:pPr>
        <w:pStyle w:val="164"/>
        <w:keepNext/>
        <w:keepLines/>
        <w:shd w:val="clear" w:fill="F5F7F9"/>
      </w:pPr>
      <w:r>
        <w:rPr>
          <w:rFonts w:ascii="Consolas" w:hAnsi="Consolas" w:eastAsia="微软雅黑"/>
          <w:color w:val="202124"/>
          <w:sz w:val="15"/>
        </w:rPr>
        <w:t>\begin{align}</w:t>
      </w:r>
    </w:p>
    <w:p w14:paraId="1FD2D92C">
      <w:pPr>
        <w:pStyle w:val="164"/>
        <w:keepNext/>
        <w:keepLines/>
        <w:shd w:val="clear" w:fill="F5F7F9"/>
      </w:pPr>
      <w:r>
        <w:rPr>
          <w:rFonts w:ascii="Consolas" w:hAnsi="Consolas" w:eastAsia="微软雅黑"/>
          <w:color w:val="202124"/>
          <w:sz w:val="15"/>
        </w:rPr>
        <w:t>\label{eq-attack-budget}</w:t>
      </w:r>
    </w:p>
    <w:p w14:paraId="58837B92">
      <w:pPr>
        <w:pStyle w:val="164"/>
        <w:keepNext/>
        <w:keepLines/>
        <w:shd w:val="clear" w:fill="F5F7F9"/>
      </w:pPr>
      <w:r>
        <w:rPr>
          <w:rFonts w:ascii="Consolas" w:hAnsi="Consolas" w:eastAsia="微软雅黑"/>
          <w:color w:val="202124"/>
          <w:sz w:val="15"/>
        </w:rPr>
        <w:t>\Omega_A=\big(f_{p},B_{z},H_{A},\epsilon_{s}\big),</w:t>
      </w:r>
    </w:p>
    <w:p w14:paraId="7AD12818">
      <w:pPr>
        <w:pStyle w:val="164"/>
        <w:keepNext w:val="0"/>
        <w:keepLines/>
        <w:shd w:val="clear" w:fill="F5F7F9"/>
      </w:pPr>
      <w:r>
        <w:rPr>
          <w:rFonts w:ascii="Consolas" w:hAnsi="Consolas" w:eastAsia="微软雅黑"/>
          <w:color w:val="202124"/>
          <w:sz w:val="15"/>
        </w:rPr>
        <w:t>\end{align}</w:t>
      </w:r>
    </w:p>
    <w:p w14:paraId="4E4E5041">
      <w:pPr>
        <w:spacing w:after="40"/>
      </w:pPr>
    </w:p>
    <w:p w14:paraId="6BA3F904">
      <w:pPr>
        <w:pStyle w:val="4"/>
      </w:pPr>
      <w:r>
        <w:t>4 问题形式化</w:t>
      </w:r>
    </w:p>
    <w:p w14:paraId="7C89FD29">
      <w:r>
        <w:rPr>
          <w:rFonts w:ascii="Calibri" w:hAnsi="Calibri" w:eastAsia="宋体"/>
          <w:sz w:val="22"/>
        </w:rPr>
        <w:t>本节对恢复知识受到攻击时的弹性恢复问题进行形式化，分别处理部分可观测性、依赖证据的动作可接受性、最坏情况恢复性能以及约束错误知识传播的安全目标。攻击者通过第 3 节定义的观测与证据过程实施影响，并非合作决策智能体。</w:t>
      </w:r>
    </w:p>
    <w:p w14:paraId="552D83F5">
      <w:pPr>
        <w:pStyle w:val="5"/>
      </w:pPr>
      <w:r>
        <w:t>4.1 对抗知识下的带约束 Dec-POMDP</w:t>
      </w:r>
    </w:p>
    <w:p w14:paraId="0CB0E52F">
      <w:r>
        <w:rPr>
          <w:rFonts w:ascii="Calibri" w:hAnsi="Calibri" w:eastAsia="宋体"/>
          <w:sz w:val="22"/>
        </w:rPr>
        <w:t xml:space="preserve">系统包含 </w:t>
      </w:r>
      <w:r>
        <w:rPr>
          <w:rFonts w:ascii="Cambria Math" w:hAnsi="Cambria Math" w:eastAsia="宋体"/>
          <w:sz w:val="21"/>
        </w:rPr>
        <w:t>$N$</w:t>
      </w:r>
      <w:r>
        <w:rPr>
          <w:rFonts w:ascii="Calibri" w:hAnsi="Calibri" w:eastAsia="宋体"/>
          <w:sz w:val="22"/>
        </w:rPr>
        <w:t xml:space="preserve"> 个恢复智能体。由于每个智能体只能看到 PCPS 的局部部分，而恢复知识状态又汇总了随时间变化的证据历史，本文采用带约束的分散式部分可观测马尔可夫决策过程（C-Dec-POMDP）。模型由智能体集合、潜在跨层状态空间、各智能体动作空间、状态转移核、局部观测空间、观测模型、合作恢复奖励、约束集合和折扣因子构成。为避免与动态知识图谱断言集合混淆，动作空间使用 </w:t>
      </w:r>
      <w:r>
        <w:rPr>
          <w:rFonts w:ascii="Cambria Math" w:hAnsi="Cambria Math" w:eastAsia="宋体"/>
          <w:sz w:val="21"/>
        </w:rPr>
        <w:t>$\mathbb U_i$</w:t>
      </w:r>
      <w:r>
        <w:rPr>
          <w:rFonts w:ascii="Calibri" w:hAnsi="Calibri" w:eastAsia="宋体"/>
          <w:sz w:val="22"/>
        </w:rPr>
        <w:t xml:space="preserve"> 表示。</w:t>
      </w:r>
    </w:p>
    <w:p w14:paraId="24D055E6">
      <w:r>
        <w:rPr>
          <w:rFonts w:ascii="Calibri" w:hAnsi="Calibri" w:eastAsia="宋体"/>
          <w:sz w:val="22"/>
        </w:rPr>
        <w:t xml:space="preserve">在时刻 </w:t>
      </w:r>
      <w:r>
        <w:rPr>
          <w:rFonts w:ascii="Cambria Math" w:hAnsi="Cambria Math" w:eastAsia="宋体"/>
          <w:sz w:val="21"/>
        </w:rPr>
        <w:t>$t$</w:t>
      </w:r>
      <w:r>
        <w:rPr>
          <w:rFonts w:ascii="Calibri" w:hAnsi="Calibri" w:eastAsia="宋体"/>
          <w:sz w:val="22"/>
        </w:rPr>
        <w:t xml:space="preserve">，智能体 </w:t>
      </w:r>
      <w:r>
        <w:rPr>
          <w:rFonts w:ascii="Cambria Math" w:hAnsi="Cambria Math" w:eastAsia="宋体"/>
          <w:sz w:val="21"/>
        </w:rPr>
        <w:t>$i$</w:t>
      </w:r>
      <w:r>
        <w:rPr>
          <w:rFonts w:ascii="Calibri" w:hAnsi="Calibri" w:eastAsia="宋体"/>
          <w:sz w:val="22"/>
        </w:rPr>
        <w:t xml:space="preserve"> 接收局部观测，并访问与当前任务相关的恢复信念子集。其信息状态由局部动作与观测历史以及相关恢复信念组成；信念子集的具体提取与编码属于实现选择，在第 5 节讨论。分散式策略据此为每个智能体采样动作并形成联合候选动作。在攻击预算约束下，攻击者只能通过证据流影响观测和知识过程，物理转移仍由 PCPS 动力学支配。安全问题的实质是阻止受污染观测获得可信恢复权限并进一步影响控制或学习。</w:t>
      </w:r>
    </w:p>
    <w:p w14:paraId="6E7A8F54">
      <w:pPr>
        <w:pStyle w:val="5"/>
      </w:pPr>
      <w:r>
        <w:t>4.2 风险感知的动作可接受性</w:t>
      </w:r>
    </w:p>
    <w:p w14:paraId="6FA1DA13">
      <w:r>
        <w:rPr>
          <w:rFonts w:ascii="Calibri" w:hAnsi="Calibri" w:eastAsia="宋体"/>
          <w:sz w:val="22"/>
        </w:rPr>
        <w:t>恢复约束被划分为不变工程约束和依赖证据的运行时前提。不变约束包括电压与热稳定限制、设备额定值、功率平衡、保护联锁和辐射性；证据约束包括控制器可用性、命令路由可达性以及某一操作所需测量链的可信度。</w:t>
      </w:r>
    </w:p>
    <w:p w14:paraId="29A29DA8">
      <w:r>
        <w:rPr>
          <w:rFonts w:ascii="Calibri" w:hAnsi="Calibri" w:eastAsia="宋体"/>
          <w:sz w:val="22"/>
        </w:rPr>
        <w:t>每个联合候选动作对应一组必须成立的动态断言。系统为每个前提分配风险预算，并要求其当前信念不低于相应阈值，由此得到信念可接受动作集合。证据不足不能产生权限。一个动作所有前提的风险预算之和不得超过按照操作关键程度设定的总语义风险预算。</w:t>
      </w:r>
    </w:p>
    <w:p w14:paraId="4048291E">
      <w:r>
        <w:rPr>
          <w:rFonts w:ascii="Calibri" w:hAnsi="Calibri" w:eastAsia="宋体"/>
          <w:sz w:val="22"/>
        </w:rPr>
        <w:t>不变安全性独立于信念门进行验证。权威验证器要求对保守状态集合内的每个可能状态，所有不等式、等式和结构约束均成立。最终动作集合是信念可接受集合与不变可接受集合的交集。学习代理可以减少送入精确验证的候选数量，但不能扩大不变可接受集合，也不具有独立授权权。如果没有非平凡动作通过检查，控制器执行属于不变可接受集合的认证后备动作，例如维持隔离、保持本地控制或执行有界切负荷。</w:t>
      </w:r>
    </w:p>
    <w:p w14:paraId="0FF52C21">
      <w:pPr>
        <w:pStyle w:val="5"/>
      </w:pPr>
      <w:r>
        <w:t>4.3 鲁棒恢复目标</w:t>
      </w:r>
    </w:p>
    <w:p w14:paraId="6C19F9F8">
      <w:r>
        <w:rPr>
          <w:rFonts w:ascii="Calibri" w:hAnsi="Calibri" w:eastAsia="宋体"/>
          <w:sz w:val="22"/>
        </w:rPr>
        <w:t>本文以带服务优先级的加权恢复供电比例衡量服务恢复。安全是硬约束，任何较高恢复奖励都不能补偿不安全操作。阶段奖励同时考虑服务恢复、关键负荷削减、开关或调度成本、网络资源恢复成本与后备服务损失。</w:t>
      </w:r>
    </w:p>
    <w:p w14:paraId="203ECBF9">
      <w:r>
        <w:rPr>
          <w:rFonts w:ascii="Calibri" w:hAnsi="Calibri" w:eastAsia="宋体"/>
          <w:sz w:val="22"/>
        </w:rPr>
        <w:t>满足第 3 节能力和预算假设的攻击者构成攻击集合。优化目标是在最坏攻击下，联合选择恢复策略和在线信念图更新规则，使折扣累计恢复奖励最大。优化同时要求实际执行动作属于最终可接受集合，并满足物理安全概率上限和在最大允许时间内到达目标恢复集合的活性概率下限。活性约束排除了通过拒绝全部有效恢复动作而获得表面安全的平凡控制器。</w:t>
      </w:r>
    </w:p>
    <w:p w14:paraId="308975C6">
      <w:pPr>
        <w:pStyle w:val="5"/>
      </w:pPr>
      <w:r>
        <w:t>4.4 安全目标：约束知识传播</w:t>
      </w:r>
    </w:p>
    <w:p w14:paraId="3A698D23">
      <w:r>
        <w:rPr>
          <w:rFonts w:ascii="Calibri" w:hAnsi="Calibri" w:eastAsia="宋体"/>
          <w:sz w:val="22"/>
        </w:rPr>
        <w:t>本文在恢复环的四个位置跟踪传播：知识状态、语义动作权限、攻击后修正以及已部署策略。</w:t>
      </w:r>
    </w:p>
    <w:p w14:paraId="6CF13EAD">
      <w:r>
        <w:rPr>
          <w:rFonts w:ascii="Calibri" w:hAnsi="Calibri" w:eastAsia="宋体"/>
          <w:sz w:val="22"/>
        </w:rPr>
        <w:t>第一，定义有界信念失真。在相同的实际物理状态与动作历史条件下，比较无攻击条件下的反事实信念状态与受攻击信念状态，以隔离知识平面敏感性；针对任务相关断言集合，用加权归一化的绝对信念差作为距离，并要求整个时间范围内的上确界不超过由攻击预算决定的界限。</w:t>
      </w:r>
    </w:p>
    <w:p w14:paraId="0C3AB8B1">
      <w:r>
        <w:rPr>
          <w:rFonts w:ascii="Calibri" w:hAnsi="Calibri" w:eastAsia="宋体"/>
          <w:sz w:val="22"/>
        </w:rPr>
        <w:t>第二，定义有界语义误授权。真实语义可接受集合要求动作的全部运行时前提在真实运行状态下成立。若语义门释放某候选动作供不变验证或执行尝试，而至少一个必要前提实际为假，则发生语义误授权。本文约束该事件的概率。该事件位于不变物理验证上游，电气与结构安全仍由不变可接受集合、权威验证器及保守状态集合包含真实状态的假设保证。</w:t>
      </w:r>
    </w:p>
    <w:p w14:paraId="735EBCF2">
      <w:r>
        <w:rPr>
          <w:rFonts w:ascii="Calibri" w:hAnsi="Calibri" w:eastAsia="宋体"/>
          <w:sz w:val="22"/>
        </w:rPr>
        <w:t xml:space="preserve">第三，要求投毒停止后的有限修正。若针对断言的攻击在 </w:t>
      </w:r>
      <w:r>
        <w:rPr>
          <w:rFonts w:ascii="Cambria Math" w:hAnsi="Cambria Math" w:eastAsia="宋体"/>
          <w:sz w:val="21"/>
        </w:rPr>
        <w:t>$t_a$</w:t>
      </w:r>
      <w:r>
        <w:rPr>
          <w:rFonts w:ascii="Calibri" w:hAnsi="Calibri" w:eastAsia="宋体"/>
          <w:sz w:val="22"/>
        </w:rPr>
        <w:t xml:space="preserve"> 结束，且足够的未受损有效证据重新出现，则修正时间定义为受攻击信念与参考信念之差首次降至给定容差范围内所需的更新次数。目标是对所有重新可观测到可信证据的关键断言给出统一有限上界。</w:t>
      </w:r>
    </w:p>
    <w:p w14:paraId="06EE3D9F">
      <w:r>
        <w:rPr>
          <w:rFonts w:ascii="Calibri" w:hAnsi="Calibri" w:eastAsia="宋体"/>
          <w:sz w:val="22"/>
        </w:rPr>
        <w:t>第四，约束知识到策略的传播。本文在固定任务相关审计分布上，以各智能体动作分布总变差距离的平均值定义受攻击在线策略与参考在线策略之间的距离，并要求其不超过攻击预算决定的策略包络。第 5 节在每次候选策略提升时执行 KL 信任域，第 6 节再通过 Pinsker 不等式将单次 KL 约束转换为累计已部署策略界限。</w:t>
      </w:r>
    </w:p>
    <w:p w14:paraId="2317B594">
      <w:r>
        <w:rPr>
          <w:rFonts w:ascii="Calibri" w:hAnsi="Calibri" w:eastAsia="宋体"/>
          <w:sz w:val="22"/>
        </w:rPr>
        <w:t>这四个目标并不独立。本文因此寻求一个依赖攻击预算的传播合约，其四个分量同时满足信念失真、语义误授权、有限修正和策略传播界限。该合约必须显式说明：攻击如何首先扰动信念状态，扰动如何放大授权风险，攻击结束后这种差异保持多久，以及有多少次策略提升能够继续携带这种影响。第 6 节推导组合关系，并给出校准、隔离闭合与攻击窗口外非扩张等附加条件，防止局部机制界限被误读为无条件端到端保证。</w:t>
      </w:r>
    </w:p>
    <w:p w14:paraId="31DDA624">
      <w:pPr>
        <w:pStyle w:val="165"/>
      </w:pPr>
      <w:r>
        <w:rPr>
          <w:rFonts w:ascii="Calibri" w:hAnsi="Calibri" w:eastAsia="宋体"/>
          <w:color w:val="555555"/>
          <w:sz w:val="19"/>
        </w:rPr>
        <w:t>以下按源文件顺序保留本节的公式、符号定义、定理、证明、算法、表格和图片 LaTeX 语法。</w:t>
      </w:r>
    </w:p>
    <w:p w14:paraId="0A559356">
      <w:pPr>
        <w:pStyle w:val="165"/>
        <w:keepNext/>
      </w:pPr>
      <w:r>
        <w:rPr>
          <w:rFonts w:ascii="Calibri" w:hAnsi="Calibri" w:eastAsia="宋体"/>
          <w:color w:val="2E74B5"/>
          <w:sz w:val="17"/>
        </w:rPr>
        <w:t>LaTeX 块 1</w:t>
      </w:r>
    </w:p>
    <w:p w14:paraId="4F30B444">
      <w:pPr>
        <w:pStyle w:val="164"/>
        <w:keepNext/>
        <w:keepLines/>
        <w:shd w:val="clear" w:fill="F5F7F9"/>
      </w:pPr>
      <w:r>
        <w:rPr>
          <w:rFonts w:ascii="Consolas" w:hAnsi="Consolas" w:eastAsia="微软雅黑"/>
          <w:color w:val="202124"/>
          <w:sz w:val="15"/>
        </w:rPr>
        <w:t>\begin{align}</w:t>
      </w:r>
    </w:p>
    <w:p w14:paraId="7E9552D8">
      <w:pPr>
        <w:pStyle w:val="164"/>
        <w:keepNext/>
        <w:keepLines/>
        <w:shd w:val="clear" w:fill="F5F7F9"/>
      </w:pPr>
      <w:r>
        <w:rPr>
          <w:rFonts w:ascii="Consolas" w:hAnsi="Consolas" w:eastAsia="微软雅黑"/>
          <w:color w:val="202124"/>
          <w:sz w:val="15"/>
        </w:rPr>
        <w:t>\label{eq-cdecpomdp}</w:t>
      </w:r>
    </w:p>
    <w:p w14:paraId="1ECC44F0">
      <w:pPr>
        <w:pStyle w:val="164"/>
        <w:keepNext/>
        <w:keepLines/>
        <w:shd w:val="clear" w:fill="F5F7F9"/>
      </w:pPr>
      <w:r>
        <w:rPr>
          <w:rFonts w:ascii="Consolas" w:hAnsi="Consolas" w:eastAsia="微软雅黑"/>
          <w:color w:val="202124"/>
          <w:sz w:val="15"/>
        </w:rPr>
        <w:t>\mathcal{M}_{\rm rec}=\left\langle</w:t>
      </w:r>
    </w:p>
    <w:p w14:paraId="37EC35F9">
      <w:pPr>
        <w:pStyle w:val="164"/>
        <w:keepNext/>
        <w:keepLines/>
        <w:shd w:val="clear" w:fill="F5F7F9"/>
      </w:pPr>
      <w:r>
        <w:rPr>
          <w:rFonts w:ascii="Consolas" w:hAnsi="Consolas" w:eastAsia="微软雅黑"/>
          <w:color w:val="202124"/>
          <w:sz w:val="15"/>
        </w:rPr>
        <w:t>\mathcal{I},\mathcal{X},\{\mathbb{U}_i\}_{i\in\mathcal{I}},</w:t>
      </w:r>
    </w:p>
    <w:p w14:paraId="54A6BD91">
      <w:pPr>
        <w:pStyle w:val="164"/>
        <w:keepNext/>
        <w:keepLines/>
        <w:shd w:val="clear" w:fill="F5F7F9"/>
      </w:pPr>
      <w:r>
        <w:rPr>
          <w:rFonts w:ascii="Consolas" w:hAnsi="Consolas" w:eastAsia="微软雅黑"/>
          <w:color w:val="202124"/>
          <w:sz w:val="15"/>
        </w:rPr>
        <w:t>P,\{\mathcal{O}_i\}_{i\in\mathcal{I}},O,R,\mathcal{C},\gamma</w:t>
      </w:r>
    </w:p>
    <w:p w14:paraId="5663DFB8">
      <w:pPr>
        <w:pStyle w:val="164"/>
        <w:keepNext/>
        <w:keepLines/>
        <w:shd w:val="clear" w:fill="F5F7F9"/>
      </w:pPr>
      <w:r>
        <w:rPr>
          <w:rFonts w:ascii="Consolas" w:hAnsi="Consolas" w:eastAsia="微软雅黑"/>
          <w:color w:val="202124"/>
          <w:sz w:val="15"/>
        </w:rPr>
        <w:t>\right\rangle,</w:t>
      </w:r>
    </w:p>
    <w:p w14:paraId="7BEBB44E">
      <w:pPr>
        <w:pStyle w:val="164"/>
        <w:keepNext w:val="0"/>
        <w:keepLines/>
        <w:shd w:val="clear" w:fill="F5F7F9"/>
      </w:pPr>
      <w:r>
        <w:rPr>
          <w:rFonts w:ascii="Consolas" w:hAnsi="Consolas" w:eastAsia="微软雅黑"/>
          <w:color w:val="202124"/>
          <w:sz w:val="15"/>
        </w:rPr>
        <w:t>\end{align}</w:t>
      </w:r>
    </w:p>
    <w:p w14:paraId="3D5674EC">
      <w:pPr>
        <w:spacing w:after="40"/>
      </w:pPr>
    </w:p>
    <w:p w14:paraId="284BB5F3">
      <w:pPr>
        <w:pStyle w:val="165"/>
        <w:keepNext/>
      </w:pPr>
      <w:r>
        <w:rPr>
          <w:rFonts w:ascii="Calibri" w:hAnsi="Calibri" w:eastAsia="宋体"/>
          <w:color w:val="2E74B5"/>
          <w:sz w:val="17"/>
        </w:rPr>
        <w:t>LaTeX 块 2</w:t>
      </w:r>
    </w:p>
    <w:p w14:paraId="19C0DE6C">
      <w:pPr>
        <w:pStyle w:val="164"/>
        <w:keepNext/>
        <w:keepLines/>
        <w:shd w:val="clear" w:fill="F5F7F9"/>
      </w:pPr>
      <w:r>
        <w:rPr>
          <w:rFonts w:ascii="Consolas" w:hAnsi="Consolas" w:eastAsia="微软雅黑"/>
          <w:color w:val="202124"/>
          <w:sz w:val="15"/>
        </w:rPr>
        <w:t>\begin{align}</w:t>
      </w:r>
    </w:p>
    <w:p w14:paraId="0DADA59B">
      <w:pPr>
        <w:pStyle w:val="164"/>
        <w:keepNext/>
        <w:keepLines/>
        <w:shd w:val="clear" w:fill="F5F7F9"/>
      </w:pPr>
      <w:r>
        <w:rPr>
          <w:rFonts w:ascii="Consolas" w:hAnsi="Consolas" w:eastAsia="微软雅黑"/>
          <w:color w:val="202124"/>
          <w:sz w:val="15"/>
        </w:rPr>
        <w:t>\label{eq-information-state}</w:t>
      </w:r>
    </w:p>
    <w:p w14:paraId="4C0AA1DC">
      <w:pPr>
        <w:pStyle w:val="164"/>
        <w:keepNext/>
        <w:keepLines/>
        <w:shd w:val="clear" w:fill="F5F7F9"/>
      </w:pPr>
      <w:r>
        <w:rPr>
          <w:rFonts w:ascii="Consolas" w:hAnsi="Consolas" w:eastAsia="微软雅黑"/>
          <w:color w:val="202124"/>
          <w:sz w:val="15"/>
        </w:rPr>
        <w:t>\iota_{i,t}=\big(h_{i,t},\mathcal{B}^{i}_t\big),</w:t>
      </w:r>
    </w:p>
    <w:p w14:paraId="4A83D56A">
      <w:pPr>
        <w:pStyle w:val="164"/>
        <w:keepNext w:val="0"/>
        <w:keepLines/>
        <w:shd w:val="clear" w:fill="F5F7F9"/>
      </w:pPr>
      <w:r>
        <w:rPr>
          <w:rFonts w:ascii="Consolas" w:hAnsi="Consolas" w:eastAsia="微软雅黑"/>
          <w:color w:val="202124"/>
          <w:sz w:val="15"/>
        </w:rPr>
        <w:t>\end{align}</w:t>
      </w:r>
    </w:p>
    <w:p w14:paraId="00F4333C">
      <w:pPr>
        <w:spacing w:after="40"/>
      </w:pPr>
    </w:p>
    <w:p w14:paraId="45D9511A">
      <w:pPr>
        <w:pStyle w:val="165"/>
        <w:keepNext/>
      </w:pPr>
      <w:r>
        <w:rPr>
          <w:rFonts w:ascii="Calibri" w:hAnsi="Calibri" w:eastAsia="宋体"/>
          <w:color w:val="2E74B5"/>
          <w:sz w:val="17"/>
        </w:rPr>
        <w:t>LaTeX 块 3</w:t>
      </w:r>
    </w:p>
    <w:p w14:paraId="7B8BE7E3">
      <w:pPr>
        <w:pStyle w:val="164"/>
        <w:keepNext/>
        <w:keepLines/>
        <w:shd w:val="clear" w:fill="F5F7F9"/>
      </w:pPr>
      <w:r>
        <w:rPr>
          <w:rFonts w:ascii="Consolas" w:hAnsi="Consolas" w:eastAsia="微软雅黑"/>
          <w:color w:val="202124"/>
          <w:sz w:val="15"/>
        </w:rPr>
        <w:t>\begin{align}</w:t>
      </w:r>
    </w:p>
    <w:p w14:paraId="74E78B06">
      <w:pPr>
        <w:pStyle w:val="164"/>
        <w:keepNext/>
        <w:keepLines/>
        <w:shd w:val="clear" w:fill="F5F7F9"/>
      </w:pPr>
      <w:r>
        <w:rPr>
          <w:rFonts w:ascii="Consolas" w:hAnsi="Consolas" w:eastAsia="微软雅黑"/>
          <w:color w:val="202124"/>
          <w:sz w:val="15"/>
        </w:rPr>
        <w:t>\label{eq-decentralized-policy}</w:t>
      </w:r>
    </w:p>
    <w:p w14:paraId="069A3871">
      <w:pPr>
        <w:pStyle w:val="164"/>
        <w:keepNext/>
        <w:keepLines/>
        <w:shd w:val="clear" w:fill="F5F7F9"/>
      </w:pPr>
      <w:r>
        <w:rPr>
          <w:rFonts w:ascii="Consolas" w:hAnsi="Consolas" w:eastAsia="微软雅黑"/>
          <w:color w:val="202124"/>
          <w:sz w:val="15"/>
        </w:rPr>
        <w:t>a_{i,t}\sim\pi_i(\cdot\mid\iota_{i,t}),</w:t>
      </w:r>
    </w:p>
    <w:p w14:paraId="5E46C251">
      <w:pPr>
        <w:pStyle w:val="164"/>
        <w:keepNext w:val="0"/>
        <w:keepLines/>
        <w:shd w:val="clear" w:fill="F5F7F9"/>
      </w:pPr>
      <w:r>
        <w:rPr>
          <w:rFonts w:ascii="Consolas" w:hAnsi="Consolas" w:eastAsia="微软雅黑"/>
          <w:color w:val="202124"/>
          <w:sz w:val="15"/>
        </w:rPr>
        <w:t>\end{align}</w:t>
      </w:r>
    </w:p>
    <w:p w14:paraId="3B824EDE">
      <w:pPr>
        <w:spacing w:after="40"/>
      </w:pPr>
    </w:p>
    <w:p w14:paraId="02DA3014">
      <w:pPr>
        <w:pStyle w:val="165"/>
        <w:keepNext/>
      </w:pPr>
      <w:r>
        <w:rPr>
          <w:rFonts w:ascii="Calibri" w:hAnsi="Calibri" w:eastAsia="宋体"/>
          <w:color w:val="2E74B5"/>
          <w:sz w:val="17"/>
        </w:rPr>
        <w:t>LaTeX 块 4</w:t>
      </w:r>
    </w:p>
    <w:p w14:paraId="03F2258D">
      <w:pPr>
        <w:pStyle w:val="164"/>
        <w:keepNext/>
        <w:keepLines/>
        <w:shd w:val="clear" w:fill="F5F7F9"/>
      </w:pPr>
      <w:r>
        <w:rPr>
          <w:rFonts w:ascii="Consolas" w:hAnsi="Consolas" w:eastAsia="微软雅黑"/>
          <w:color w:val="202124"/>
          <w:sz w:val="15"/>
        </w:rPr>
        <w:t>\begin{align}</w:t>
      </w:r>
    </w:p>
    <w:p w14:paraId="62FD4B74">
      <w:pPr>
        <w:pStyle w:val="164"/>
        <w:keepNext/>
        <w:keepLines/>
        <w:shd w:val="clear" w:fill="F5F7F9"/>
      </w:pPr>
      <w:r>
        <w:rPr>
          <w:rFonts w:ascii="Consolas" w:hAnsi="Consolas" w:eastAsia="微软雅黑"/>
          <w:color w:val="202124"/>
          <w:sz w:val="15"/>
        </w:rPr>
        <w:t>\label{eq-constraint-partition}</w:t>
      </w:r>
    </w:p>
    <w:p w14:paraId="2BFB1F0F">
      <w:pPr>
        <w:pStyle w:val="164"/>
        <w:keepNext/>
        <w:keepLines/>
        <w:shd w:val="clear" w:fill="F5F7F9"/>
      </w:pPr>
      <w:r>
        <w:rPr>
          <w:rFonts w:ascii="Consolas" w:hAnsi="Consolas" w:eastAsia="微软雅黑"/>
          <w:color w:val="202124"/>
          <w:sz w:val="15"/>
        </w:rPr>
        <w:t>\mathcal{C}=\mathcal{C}^{\rm inv}\cup\mathcal{C}^{\rm evid}_t.</w:t>
      </w:r>
    </w:p>
    <w:p w14:paraId="6861E69F">
      <w:pPr>
        <w:pStyle w:val="164"/>
        <w:keepNext w:val="0"/>
        <w:keepLines/>
        <w:shd w:val="clear" w:fill="F5F7F9"/>
      </w:pPr>
      <w:r>
        <w:rPr>
          <w:rFonts w:ascii="Consolas" w:hAnsi="Consolas" w:eastAsia="微软雅黑"/>
          <w:color w:val="202124"/>
          <w:sz w:val="15"/>
        </w:rPr>
        <w:t>\end{align}</w:t>
      </w:r>
    </w:p>
    <w:p w14:paraId="77FFCC0A">
      <w:pPr>
        <w:spacing w:after="40"/>
      </w:pPr>
    </w:p>
    <w:p w14:paraId="7A2969EB">
      <w:pPr>
        <w:pStyle w:val="165"/>
        <w:keepNext/>
      </w:pPr>
      <w:r>
        <w:rPr>
          <w:rFonts w:ascii="Calibri" w:hAnsi="Calibri" w:eastAsia="宋体"/>
          <w:color w:val="2E74B5"/>
          <w:sz w:val="17"/>
        </w:rPr>
        <w:t>LaTeX 块 5</w:t>
      </w:r>
    </w:p>
    <w:p w14:paraId="57D0F184">
      <w:pPr>
        <w:pStyle w:val="164"/>
        <w:keepNext/>
        <w:keepLines/>
        <w:shd w:val="clear" w:fill="F5F7F9"/>
      </w:pPr>
      <w:r>
        <w:rPr>
          <w:rFonts w:ascii="Consolas" w:hAnsi="Consolas" w:eastAsia="微软雅黑"/>
          <w:color w:val="202124"/>
          <w:sz w:val="15"/>
        </w:rPr>
        <w:t>\begin{align}</w:t>
      </w:r>
    </w:p>
    <w:p w14:paraId="25DC6902">
      <w:pPr>
        <w:pStyle w:val="164"/>
        <w:keepNext/>
        <w:keepLines/>
        <w:shd w:val="clear" w:fill="F5F7F9"/>
      </w:pPr>
      <w:r>
        <w:rPr>
          <w:rFonts w:ascii="Consolas" w:hAnsi="Consolas" w:eastAsia="微软雅黑"/>
          <w:color w:val="202124"/>
          <w:sz w:val="15"/>
        </w:rPr>
        <w:t>\mathcal{Q}(\mathbf{a})=\{q_1,\ldots,q_m\}</w:t>
      </w:r>
    </w:p>
    <w:p w14:paraId="37C2A4CF">
      <w:pPr>
        <w:pStyle w:val="164"/>
        <w:keepNext w:val="0"/>
        <w:keepLines/>
        <w:shd w:val="clear" w:fill="F5F7F9"/>
      </w:pPr>
      <w:r>
        <w:rPr>
          <w:rFonts w:ascii="Consolas" w:hAnsi="Consolas" w:eastAsia="微软雅黑"/>
          <w:color w:val="202124"/>
          <w:sz w:val="15"/>
        </w:rPr>
        <w:t>\end{align}</w:t>
      </w:r>
    </w:p>
    <w:p w14:paraId="4BDC6E4B">
      <w:pPr>
        <w:spacing w:after="40"/>
      </w:pPr>
    </w:p>
    <w:p w14:paraId="0C7064FD">
      <w:pPr>
        <w:pStyle w:val="165"/>
        <w:keepNext/>
      </w:pPr>
      <w:r>
        <w:rPr>
          <w:rFonts w:ascii="Calibri" w:hAnsi="Calibri" w:eastAsia="宋体"/>
          <w:color w:val="2E74B5"/>
          <w:sz w:val="17"/>
        </w:rPr>
        <w:t>LaTeX 块 6</w:t>
      </w:r>
    </w:p>
    <w:p w14:paraId="0D198B8C">
      <w:pPr>
        <w:pStyle w:val="164"/>
        <w:keepNext/>
        <w:keepLines/>
        <w:shd w:val="clear" w:fill="F5F7F9"/>
      </w:pPr>
      <w:r>
        <w:rPr>
          <w:rFonts w:ascii="Consolas" w:hAnsi="Consolas" w:eastAsia="微软雅黑"/>
          <w:color w:val="202124"/>
          <w:sz w:val="15"/>
        </w:rPr>
        <w:t>\begin{align}</w:t>
      </w:r>
    </w:p>
    <w:p w14:paraId="6D25D692">
      <w:pPr>
        <w:pStyle w:val="164"/>
        <w:keepNext/>
        <w:keepLines/>
        <w:shd w:val="clear" w:fill="F5F7F9"/>
      </w:pPr>
      <w:r>
        <w:rPr>
          <w:rFonts w:ascii="Consolas" w:hAnsi="Consolas" w:eastAsia="微软雅黑"/>
          <w:color w:val="202124"/>
          <w:sz w:val="15"/>
        </w:rPr>
        <w:t>\label{eq-belief-prerequisite}</w:t>
      </w:r>
    </w:p>
    <w:p w14:paraId="4D2A78F0">
      <w:pPr>
        <w:pStyle w:val="164"/>
        <w:keepNext/>
        <w:keepLines/>
        <w:shd w:val="clear" w:fill="F5F7F9"/>
      </w:pPr>
      <w:r>
        <w:rPr>
          <w:rFonts w:ascii="Consolas" w:hAnsi="Consolas" w:eastAsia="微软雅黑"/>
          <w:color w:val="202124"/>
          <w:sz w:val="15"/>
        </w:rPr>
        <w:t>b_t(q)\ge 1-\delta_q,</w:t>
      </w:r>
    </w:p>
    <w:p w14:paraId="1592D1BE">
      <w:pPr>
        <w:pStyle w:val="164"/>
        <w:keepNext/>
        <w:keepLines/>
        <w:shd w:val="clear" w:fill="F5F7F9"/>
      </w:pPr>
      <w:r>
        <w:rPr>
          <w:rFonts w:ascii="Consolas" w:hAnsi="Consolas" w:eastAsia="微软雅黑"/>
          <w:color w:val="202124"/>
          <w:sz w:val="15"/>
        </w:rPr>
        <w:t>\qquad \forall q\in\mathcal{Q}(\mathbf{a}).</w:t>
      </w:r>
    </w:p>
    <w:p w14:paraId="22FC8A4C">
      <w:pPr>
        <w:pStyle w:val="164"/>
        <w:keepNext w:val="0"/>
        <w:keepLines/>
        <w:shd w:val="clear" w:fill="F5F7F9"/>
      </w:pPr>
      <w:r>
        <w:rPr>
          <w:rFonts w:ascii="Consolas" w:hAnsi="Consolas" w:eastAsia="微软雅黑"/>
          <w:color w:val="202124"/>
          <w:sz w:val="15"/>
        </w:rPr>
        <w:t>\end{align}</w:t>
      </w:r>
    </w:p>
    <w:p w14:paraId="56396A0F">
      <w:pPr>
        <w:spacing w:after="40"/>
      </w:pPr>
    </w:p>
    <w:p w14:paraId="50E7472F">
      <w:pPr>
        <w:pStyle w:val="165"/>
        <w:keepNext/>
      </w:pPr>
      <w:r>
        <w:rPr>
          <w:rFonts w:ascii="Calibri" w:hAnsi="Calibri" w:eastAsia="宋体"/>
          <w:color w:val="2E74B5"/>
          <w:sz w:val="17"/>
        </w:rPr>
        <w:t>LaTeX 块 7</w:t>
      </w:r>
    </w:p>
    <w:p w14:paraId="29A5631C">
      <w:pPr>
        <w:pStyle w:val="164"/>
        <w:keepNext/>
        <w:keepLines/>
        <w:shd w:val="clear" w:fill="F5F7F9"/>
      </w:pPr>
      <w:r>
        <w:rPr>
          <w:rFonts w:ascii="Consolas" w:hAnsi="Consolas" w:eastAsia="微软雅黑"/>
          <w:color w:val="202124"/>
          <w:sz w:val="15"/>
        </w:rPr>
        <w:t>\begin{align}</w:t>
      </w:r>
    </w:p>
    <w:p w14:paraId="6ABF10CE">
      <w:pPr>
        <w:pStyle w:val="164"/>
        <w:keepNext/>
        <w:keepLines/>
        <w:shd w:val="clear" w:fill="F5F7F9"/>
      </w:pPr>
      <w:r>
        <w:rPr>
          <w:rFonts w:ascii="Consolas" w:hAnsi="Consolas" w:eastAsia="微软雅黑"/>
          <w:color w:val="202124"/>
          <w:sz w:val="15"/>
        </w:rPr>
        <w:t>\label{eq-belief-admissible-set}</w:t>
      </w:r>
    </w:p>
    <w:p w14:paraId="45E6D01A">
      <w:pPr>
        <w:pStyle w:val="164"/>
        <w:keepNext/>
        <w:keepLines/>
        <w:shd w:val="clear" w:fill="F5F7F9"/>
      </w:pPr>
      <w:r>
        <w:rPr>
          <w:rFonts w:ascii="Consolas" w:hAnsi="Consolas" w:eastAsia="微软雅黑"/>
          <w:color w:val="202124"/>
          <w:sz w:val="15"/>
        </w:rPr>
        <w:t>\mathbb{U}^{B}_t=</w:t>
      </w:r>
    </w:p>
    <w:p w14:paraId="3F41E54D">
      <w:pPr>
        <w:pStyle w:val="164"/>
        <w:keepNext/>
        <w:keepLines/>
        <w:shd w:val="clear" w:fill="F5F7F9"/>
      </w:pPr>
      <w:r>
        <w:rPr>
          <w:rFonts w:ascii="Consolas" w:hAnsi="Consolas" w:eastAsia="微软雅黑"/>
          <w:color w:val="202124"/>
          <w:sz w:val="15"/>
        </w:rPr>
        <w:t>\left\{\mathbf{a}\ \middle|\</w:t>
      </w:r>
    </w:p>
    <w:p w14:paraId="57F47662">
      <w:pPr>
        <w:pStyle w:val="164"/>
        <w:keepNext/>
        <w:keepLines/>
        <w:shd w:val="clear" w:fill="F5F7F9"/>
      </w:pPr>
      <w:r>
        <w:rPr>
          <w:rFonts w:ascii="Consolas" w:hAnsi="Consolas" w:eastAsia="微软雅黑"/>
          <w:color w:val="202124"/>
          <w:sz w:val="15"/>
        </w:rPr>
        <w:t xml:space="preserve"> b_t(q)\ge1-\delta_q,</w:t>
      </w:r>
    </w:p>
    <w:p w14:paraId="22C3CD93">
      <w:pPr>
        <w:pStyle w:val="164"/>
        <w:keepNext/>
        <w:keepLines/>
        <w:shd w:val="clear" w:fill="F5F7F9"/>
      </w:pPr>
      <w:r>
        <w:rPr>
          <w:rFonts w:ascii="Consolas" w:hAnsi="Consolas" w:eastAsia="微软雅黑"/>
          <w:color w:val="202124"/>
          <w:sz w:val="15"/>
        </w:rPr>
        <w:t>\ \forall q\in\mathcal{Q}(\mathbf{a})</w:t>
      </w:r>
    </w:p>
    <w:p w14:paraId="18D66093">
      <w:pPr>
        <w:pStyle w:val="164"/>
        <w:keepNext/>
        <w:keepLines/>
        <w:shd w:val="clear" w:fill="F5F7F9"/>
      </w:pPr>
      <w:r>
        <w:rPr>
          <w:rFonts w:ascii="Consolas" w:hAnsi="Consolas" w:eastAsia="微软雅黑"/>
          <w:color w:val="202124"/>
          <w:sz w:val="15"/>
        </w:rPr>
        <w:t>\right\}.</w:t>
      </w:r>
    </w:p>
    <w:p w14:paraId="7002FA16">
      <w:pPr>
        <w:pStyle w:val="164"/>
        <w:keepNext w:val="0"/>
        <w:keepLines/>
        <w:shd w:val="clear" w:fill="F5F7F9"/>
      </w:pPr>
      <w:r>
        <w:rPr>
          <w:rFonts w:ascii="Consolas" w:hAnsi="Consolas" w:eastAsia="微软雅黑"/>
          <w:color w:val="202124"/>
          <w:sz w:val="15"/>
        </w:rPr>
        <w:t>\end{align}</w:t>
      </w:r>
    </w:p>
    <w:p w14:paraId="6A03874C">
      <w:pPr>
        <w:spacing w:after="40"/>
      </w:pPr>
    </w:p>
    <w:p w14:paraId="3024E5A4">
      <w:pPr>
        <w:pStyle w:val="165"/>
        <w:keepNext/>
      </w:pPr>
      <w:r>
        <w:rPr>
          <w:rFonts w:ascii="Calibri" w:hAnsi="Calibri" w:eastAsia="宋体"/>
          <w:color w:val="2E74B5"/>
          <w:sz w:val="17"/>
        </w:rPr>
        <w:t>LaTeX 块 8</w:t>
      </w:r>
    </w:p>
    <w:p w14:paraId="0C8F170D">
      <w:pPr>
        <w:pStyle w:val="164"/>
        <w:keepNext/>
        <w:keepLines/>
        <w:shd w:val="clear" w:fill="F5F7F9"/>
      </w:pPr>
      <w:r>
        <w:rPr>
          <w:rFonts w:ascii="Consolas" w:hAnsi="Consolas" w:eastAsia="微软雅黑"/>
          <w:color w:val="202124"/>
          <w:sz w:val="15"/>
        </w:rPr>
        <w:t>\begin{align}</w:t>
      </w:r>
    </w:p>
    <w:p w14:paraId="1EA61149">
      <w:pPr>
        <w:pStyle w:val="164"/>
        <w:keepNext/>
        <w:keepLines/>
        <w:shd w:val="clear" w:fill="F5F7F9"/>
      </w:pPr>
      <w:r>
        <w:rPr>
          <w:rFonts w:ascii="Consolas" w:hAnsi="Consolas" w:eastAsia="微软雅黑"/>
          <w:color w:val="202124"/>
          <w:sz w:val="15"/>
        </w:rPr>
        <w:t>\label{eq-semantic-risk-budget}</w:t>
      </w:r>
    </w:p>
    <w:p w14:paraId="38EA4F01">
      <w:pPr>
        <w:pStyle w:val="164"/>
        <w:keepNext/>
        <w:keepLines/>
        <w:shd w:val="clear" w:fill="F5F7F9"/>
      </w:pPr>
      <w:r>
        <w:rPr>
          <w:rFonts w:ascii="Consolas" w:hAnsi="Consolas" w:eastAsia="微软雅黑"/>
          <w:color w:val="202124"/>
          <w:sz w:val="15"/>
        </w:rPr>
        <w:t>\sum_{q\in\mathcal{Q}(\mathbf{a})}\delta_q\le\bar{\delta}_{B},</w:t>
      </w:r>
    </w:p>
    <w:p w14:paraId="1CAFB57F">
      <w:pPr>
        <w:pStyle w:val="164"/>
        <w:keepNext w:val="0"/>
        <w:keepLines/>
        <w:shd w:val="clear" w:fill="F5F7F9"/>
      </w:pPr>
      <w:r>
        <w:rPr>
          <w:rFonts w:ascii="Consolas" w:hAnsi="Consolas" w:eastAsia="微软雅黑"/>
          <w:color w:val="202124"/>
          <w:sz w:val="15"/>
        </w:rPr>
        <w:t>\end{align}</w:t>
      </w:r>
    </w:p>
    <w:p w14:paraId="67849625">
      <w:pPr>
        <w:spacing w:after="40"/>
      </w:pPr>
    </w:p>
    <w:p w14:paraId="4C6B45DE">
      <w:pPr>
        <w:pStyle w:val="165"/>
        <w:keepNext/>
      </w:pPr>
      <w:r>
        <w:rPr>
          <w:rFonts w:ascii="Calibri" w:hAnsi="Calibri" w:eastAsia="宋体"/>
          <w:color w:val="2E74B5"/>
          <w:sz w:val="17"/>
        </w:rPr>
        <w:t>LaTeX 块 9</w:t>
      </w:r>
    </w:p>
    <w:p w14:paraId="49BACAC5">
      <w:pPr>
        <w:pStyle w:val="164"/>
        <w:keepNext/>
        <w:keepLines/>
        <w:shd w:val="clear" w:fill="F5F7F9"/>
      </w:pPr>
      <w:r>
        <w:rPr>
          <w:rFonts w:ascii="Consolas" w:hAnsi="Consolas" w:eastAsia="微软雅黑"/>
          <w:color w:val="202124"/>
          <w:sz w:val="15"/>
        </w:rPr>
        <w:t>\begin{align}</w:t>
      </w:r>
    </w:p>
    <w:p w14:paraId="0389D730">
      <w:pPr>
        <w:pStyle w:val="164"/>
        <w:keepNext/>
        <w:keepLines/>
        <w:shd w:val="clear" w:fill="F5F7F9"/>
      </w:pPr>
      <w:r>
        <w:rPr>
          <w:rFonts w:ascii="Consolas" w:hAnsi="Consolas" w:eastAsia="微软雅黑"/>
          <w:color w:val="202124"/>
          <w:sz w:val="15"/>
        </w:rPr>
        <w:t>\label{eq-invariant-admissible-set}</w:t>
      </w:r>
    </w:p>
    <w:p w14:paraId="3569A779">
      <w:pPr>
        <w:pStyle w:val="164"/>
        <w:keepNext/>
        <w:keepLines/>
        <w:shd w:val="clear" w:fill="F5F7F9"/>
      </w:pPr>
      <w:r>
        <w:rPr>
          <w:rFonts w:ascii="Consolas" w:hAnsi="Consolas" w:eastAsia="微软雅黑"/>
          <w:color w:val="202124"/>
          <w:sz w:val="15"/>
        </w:rPr>
        <w:t>\mathbb{U}^{\rm inv}_t=</w:t>
      </w:r>
    </w:p>
    <w:p w14:paraId="6EC11C7E">
      <w:pPr>
        <w:pStyle w:val="164"/>
        <w:keepNext/>
        <w:keepLines/>
        <w:shd w:val="clear" w:fill="F5F7F9"/>
      </w:pPr>
      <w:r>
        <w:rPr>
          <w:rFonts w:ascii="Consolas" w:hAnsi="Consolas" w:eastAsia="微软雅黑"/>
          <w:color w:val="202124"/>
          <w:sz w:val="15"/>
        </w:rPr>
        <w:t>\Big\{\mathbf{a}\ \Big|\</w:t>
      </w:r>
    </w:p>
    <w:p w14:paraId="78DA8335">
      <w:pPr>
        <w:pStyle w:val="164"/>
        <w:keepNext/>
        <w:keepLines/>
        <w:shd w:val="clear" w:fill="F5F7F9"/>
      </w:pPr>
      <w:r>
        <w:rPr>
          <w:rFonts w:ascii="Consolas" w:hAnsi="Consolas" w:eastAsia="微软雅黑"/>
          <w:color w:val="202124"/>
          <w:sz w:val="15"/>
        </w:rPr>
        <w:t>&amp;g_k(x,\mathbf{a})\le0,\ \forall k,\\</w:t>
      </w:r>
    </w:p>
    <w:p w14:paraId="2C038934">
      <w:pPr>
        <w:pStyle w:val="164"/>
        <w:keepNext/>
        <w:keepLines/>
        <w:shd w:val="clear" w:fill="F5F7F9"/>
      </w:pPr>
      <w:r>
        <w:rPr>
          <w:rFonts w:ascii="Consolas" w:hAnsi="Consolas" w:eastAsia="微软雅黑"/>
          <w:color w:val="202124"/>
          <w:sz w:val="15"/>
        </w:rPr>
        <w:t>&amp;h_l(x,\mathbf{a})=0,\ \forall l,</w:t>
      </w:r>
    </w:p>
    <w:p w14:paraId="7E5D03B9">
      <w:pPr>
        <w:pStyle w:val="164"/>
        <w:keepNext/>
        <w:keepLines/>
        <w:shd w:val="clear" w:fill="F5F7F9"/>
      </w:pPr>
      <w:r>
        <w:rPr>
          <w:rFonts w:ascii="Consolas" w:hAnsi="Consolas" w:eastAsia="微软雅黑"/>
          <w:color w:val="202124"/>
          <w:sz w:val="15"/>
        </w:rPr>
        <w:t>\ \forall x\in\widehat{\mathcal{X}}_t</w:t>
      </w:r>
    </w:p>
    <w:p w14:paraId="52A961AF">
      <w:pPr>
        <w:pStyle w:val="164"/>
        <w:keepNext/>
        <w:keepLines/>
        <w:shd w:val="clear" w:fill="F5F7F9"/>
      </w:pPr>
      <w:r>
        <w:rPr>
          <w:rFonts w:ascii="Consolas" w:hAnsi="Consolas" w:eastAsia="微软雅黑"/>
          <w:color w:val="202124"/>
          <w:sz w:val="15"/>
        </w:rPr>
        <w:t>\Big\}.\nonumber</w:t>
      </w:r>
    </w:p>
    <w:p w14:paraId="3B234ACA">
      <w:pPr>
        <w:pStyle w:val="164"/>
        <w:keepNext w:val="0"/>
        <w:keepLines/>
        <w:shd w:val="clear" w:fill="F5F7F9"/>
      </w:pPr>
      <w:r>
        <w:rPr>
          <w:rFonts w:ascii="Consolas" w:hAnsi="Consolas" w:eastAsia="微软雅黑"/>
          <w:color w:val="202124"/>
          <w:sz w:val="15"/>
        </w:rPr>
        <w:t>\end{align}</w:t>
      </w:r>
    </w:p>
    <w:p w14:paraId="5F99CC7F">
      <w:pPr>
        <w:spacing w:after="40"/>
      </w:pPr>
    </w:p>
    <w:p w14:paraId="37AF4CE0">
      <w:pPr>
        <w:pStyle w:val="165"/>
        <w:keepNext/>
      </w:pPr>
      <w:r>
        <w:rPr>
          <w:rFonts w:ascii="Calibri" w:hAnsi="Calibri" w:eastAsia="宋体"/>
          <w:color w:val="2E74B5"/>
          <w:sz w:val="17"/>
        </w:rPr>
        <w:t>LaTeX 块 10</w:t>
      </w:r>
    </w:p>
    <w:p w14:paraId="49A776E8">
      <w:pPr>
        <w:pStyle w:val="164"/>
        <w:keepNext/>
        <w:keepLines/>
        <w:shd w:val="clear" w:fill="F5F7F9"/>
      </w:pPr>
      <w:r>
        <w:rPr>
          <w:rFonts w:ascii="Consolas" w:hAnsi="Consolas" w:eastAsia="微软雅黑"/>
          <w:color w:val="202124"/>
          <w:sz w:val="15"/>
        </w:rPr>
        <w:t>\begin{align}</w:t>
      </w:r>
    </w:p>
    <w:p w14:paraId="157F33AB">
      <w:pPr>
        <w:pStyle w:val="164"/>
        <w:keepNext/>
        <w:keepLines/>
        <w:shd w:val="clear" w:fill="F5F7F9"/>
      </w:pPr>
      <w:r>
        <w:rPr>
          <w:rFonts w:ascii="Consolas" w:hAnsi="Consolas" w:eastAsia="微软雅黑"/>
          <w:color w:val="202124"/>
          <w:sz w:val="15"/>
        </w:rPr>
        <w:t>\label{eq-final-admissible-set}</w:t>
      </w:r>
    </w:p>
    <w:p w14:paraId="083422CC">
      <w:pPr>
        <w:pStyle w:val="164"/>
        <w:keepNext/>
        <w:keepLines/>
        <w:shd w:val="clear" w:fill="F5F7F9"/>
      </w:pPr>
      <w:r>
        <w:rPr>
          <w:rFonts w:ascii="Consolas" w:hAnsi="Consolas" w:eastAsia="微软雅黑"/>
          <w:color w:val="202124"/>
          <w:sz w:val="15"/>
        </w:rPr>
        <w:t>\mathbb{U}^{\rm adm}_t</w:t>
      </w:r>
    </w:p>
    <w:p w14:paraId="5878BF78">
      <w:pPr>
        <w:pStyle w:val="164"/>
        <w:keepNext/>
        <w:keepLines/>
        <w:shd w:val="clear" w:fill="F5F7F9"/>
      </w:pPr>
      <w:r>
        <w:rPr>
          <w:rFonts w:ascii="Consolas" w:hAnsi="Consolas" w:eastAsia="微软雅黑"/>
          <w:color w:val="202124"/>
          <w:sz w:val="15"/>
        </w:rPr>
        <w:t>=\mathbb{U}^{B}_t\cap\mathbb{U}^{\rm inv}_t.</w:t>
      </w:r>
    </w:p>
    <w:p w14:paraId="7FC80136">
      <w:pPr>
        <w:pStyle w:val="164"/>
        <w:keepNext w:val="0"/>
        <w:keepLines/>
        <w:shd w:val="clear" w:fill="F5F7F9"/>
      </w:pPr>
      <w:r>
        <w:rPr>
          <w:rFonts w:ascii="Consolas" w:hAnsi="Consolas" w:eastAsia="微软雅黑"/>
          <w:color w:val="202124"/>
          <w:sz w:val="15"/>
        </w:rPr>
        <w:t>\end{align}</w:t>
      </w:r>
    </w:p>
    <w:p w14:paraId="6F736ADC">
      <w:pPr>
        <w:spacing w:after="40"/>
      </w:pPr>
    </w:p>
    <w:p w14:paraId="7413F498">
      <w:pPr>
        <w:pStyle w:val="165"/>
        <w:keepNext/>
      </w:pPr>
      <w:r>
        <w:rPr>
          <w:rFonts w:ascii="Calibri" w:hAnsi="Calibri" w:eastAsia="宋体"/>
          <w:color w:val="2E74B5"/>
          <w:sz w:val="17"/>
        </w:rPr>
        <w:t>LaTeX 块 11</w:t>
      </w:r>
    </w:p>
    <w:p w14:paraId="7FC87697">
      <w:pPr>
        <w:pStyle w:val="164"/>
        <w:keepNext/>
        <w:keepLines/>
        <w:shd w:val="clear" w:fill="F5F7F9"/>
      </w:pPr>
      <w:r>
        <w:rPr>
          <w:rFonts w:ascii="Consolas" w:hAnsi="Consolas" w:eastAsia="微软雅黑"/>
          <w:color w:val="202124"/>
          <w:sz w:val="15"/>
        </w:rPr>
        <w:t>\begin{align}</w:t>
      </w:r>
    </w:p>
    <w:p w14:paraId="2476B7AD">
      <w:pPr>
        <w:pStyle w:val="164"/>
        <w:keepNext/>
        <w:keepLines/>
        <w:shd w:val="clear" w:fill="F5F7F9"/>
      </w:pPr>
      <w:r>
        <w:rPr>
          <w:rFonts w:ascii="Consolas" w:hAnsi="Consolas" w:eastAsia="微软雅黑"/>
          <w:color w:val="202124"/>
          <w:sz w:val="15"/>
        </w:rPr>
        <w:t>\label{eq-weighted-recovery-ratio}</w:t>
      </w:r>
    </w:p>
    <w:p w14:paraId="54527BD3">
      <w:pPr>
        <w:pStyle w:val="164"/>
        <w:keepNext/>
        <w:keepLines/>
        <w:shd w:val="clear" w:fill="F5F7F9"/>
      </w:pPr>
      <w:r>
        <w:rPr>
          <w:rFonts w:ascii="Consolas" w:hAnsi="Consolas" w:eastAsia="微软雅黑"/>
          <w:color w:val="202124"/>
          <w:sz w:val="15"/>
        </w:rPr>
        <w:t>\eta_t=</w:t>
      </w:r>
    </w:p>
    <w:p w14:paraId="5A00DC7B">
      <w:pPr>
        <w:pStyle w:val="164"/>
        <w:keepNext/>
        <w:keepLines/>
        <w:shd w:val="clear" w:fill="F5F7F9"/>
      </w:pPr>
      <w:r>
        <w:rPr>
          <w:rFonts w:ascii="Consolas" w:hAnsi="Consolas" w:eastAsia="微软雅黑"/>
          <w:color w:val="202124"/>
          <w:sz w:val="15"/>
        </w:rPr>
        <w:t>\frac{\sum_{l\in\mathcal{L}}w_lP_l y_{l,t}}</w:t>
      </w:r>
    </w:p>
    <w:p w14:paraId="7C9943C6">
      <w:pPr>
        <w:pStyle w:val="164"/>
        <w:keepNext/>
        <w:keepLines/>
        <w:shd w:val="clear" w:fill="F5F7F9"/>
      </w:pPr>
      <w:r>
        <w:rPr>
          <w:rFonts w:ascii="Consolas" w:hAnsi="Consolas" w:eastAsia="微软雅黑"/>
          <w:color w:val="202124"/>
          <w:sz w:val="15"/>
        </w:rPr>
        <w:t>{\sum_{l\in\mathcal{L}}w_lP_l}.</w:t>
      </w:r>
    </w:p>
    <w:p w14:paraId="567C9841">
      <w:pPr>
        <w:pStyle w:val="164"/>
        <w:keepNext w:val="0"/>
        <w:keepLines/>
        <w:shd w:val="clear" w:fill="F5F7F9"/>
      </w:pPr>
      <w:r>
        <w:rPr>
          <w:rFonts w:ascii="Consolas" w:hAnsi="Consolas" w:eastAsia="微软雅黑"/>
          <w:color w:val="202124"/>
          <w:sz w:val="15"/>
        </w:rPr>
        <w:t>\end{align}</w:t>
      </w:r>
    </w:p>
    <w:p w14:paraId="30320AE3">
      <w:pPr>
        <w:spacing w:after="40"/>
      </w:pPr>
    </w:p>
    <w:p w14:paraId="49198F3D">
      <w:pPr>
        <w:pStyle w:val="165"/>
        <w:keepNext/>
      </w:pPr>
      <w:r>
        <w:rPr>
          <w:rFonts w:ascii="Calibri" w:hAnsi="Calibri" w:eastAsia="宋体"/>
          <w:color w:val="2E74B5"/>
          <w:sz w:val="17"/>
        </w:rPr>
        <w:t>LaTeX 块 12</w:t>
      </w:r>
    </w:p>
    <w:p w14:paraId="548289B2">
      <w:pPr>
        <w:pStyle w:val="164"/>
        <w:keepNext/>
        <w:keepLines/>
        <w:shd w:val="clear" w:fill="F5F7F9"/>
      </w:pPr>
      <w:r>
        <w:rPr>
          <w:rFonts w:ascii="Consolas" w:hAnsi="Consolas" w:eastAsia="微软雅黑"/>
          <w:color w:val="202124"/>
          <w:sz w:val="15"/>
        </w:rPr>
        <w:t>\begin{align}</w:t>
      </w:r>
    </w:p>
    <w:p w14:paraId="6D0898AC">
      <w:pPr>
        <w:pStyle w:val="164"/>
        <w:keepNext/>
        <w:keepLines/>
        <w:shd w:val="clear" w:fill="F5F7F9"/>
      </w:pPr>
      <w:r>
        <w:rPr>
          <w:rFonts w:ascii="Consolas" w:hAnsi="Consolas" w:eastAsia="微软雅黑"/>
          <w:color w:val="202124"/>
          <w:sz w:val="15"/>
        </w:rPr>
        <w:t>\label{eq-robust-reward}</w:t>
      </w:r>
    </w:p>
    <w:p w14:paraId="1A718599">
      <w:pPr>
        <w:pStyle w:val="164"/>
        <w:keepNext/>
        <w:keepLines/>
        <w:shd w:val="clear" w:fill="F5F7F9"/>
      </w:pPr>
      <w:r>
        <w:rPr>
          <w:rFonts w:ascii="Consolas" w:hAnsi="Consolas" w:eastAsia="微软雅黑"/>
          <w:color w:val="202124"/>
          <w:sz w:val="15"/>
        </w:rPr>
        <w:t>R_t=</w:t>
      </w:r>
    </w:p>
    <w:p w14:paraId="0568F7B4">
      <w:pPr>
        <w:pStyle w:val="164"/>
        <w:keepNext/>
        <w:keepLines/>
        <w:shd w:val="clear" w:fill="F5F7F9"/>
      </w:pPr>
      <w:r>
        <w:rPr>
          <w:rFonts w:ascii="Consolas" w:hAnsi="Consolas" w:eastAsia="微软雅黑"/>
          <w:color w:val="202124"/>
          <w:sz w:val="15"/>
        </w:rPr>
        <w:t>\lambda_{\eta}\eta_t</w:t>
      </w:r>
    </w:p>
    <w:p w14:paraId="71B9BD67">
      <w:pPr>
        <w:pStyle w:val="164"/>
        <w:keepNext/>
        <w:keepLines/>
        <w:shd w:val="clear" w:fill="F5F7F9"/>
      </w:pPr>
      <w:r>
        <w:rPr>
          <w:rFonts w:ascii="Consolas" w:hAnsi="Consolas" w:eastAsia="微软雅黑"/>
          <w:color w:val="202124"/>
          <w:sz w:val="15"/>
        </w:rPr>
        <w:t>-\lambda_{s}C^{\rm shed}_t</w:t>
      </w:r>
    </w:p>
    <w:p w14:paraId="102345B6">
      <w:pPr>
        <w:pStyle w:val="164"/>
        <w:keepNext/>
        <w:keepLines/>
        <w:shd w:val="clear" w:fill="F5F7F9"/>
      </w:pPr>
      <w:r>
        <w:rPr>
          <w:rFonts w:ascii="Consolas" w:hAnsi="Consolas" w:eastAsia="微软雅黑"/>
          <w:color w:val="202124"/>
          <w:sz w:val="15"/>
        </w:rPr>
        <w:t>-\lambda_{o}C^{\rm op}_t</w:t>
      </w:r>
    </w:p>
    <w:p w14:paraId="48C32DCE">
      <w:pPr>
        <w:pStyle w:val="164"/>
        <w:keepNext/>
        <w:keepLines/>
        <w:shd w:val="clear" w:fill="F5F7F9"/>
      </w:pPr>
      <w:r>
        <w:rPr>
          <w:rFonts w:ascii="Consolas" w:hAnsi="Consolas" w:eastAsia="微软雅黑"/>
          <w:color w:val="202124"/>
          <w:sz w:val="15"/>
        </w:rPr>
        <w:t>-\lambda_{c}C^{\rm cyber}_t</w:t>
      </w:r>
    </w:p>
    <w:p w14:paraId="3365245E">
      <w:pPr>
        <w:pStyle w:val="164"/>
        <w:keepNext/>
        <w:keepLines/>
        <w:shd w:val="clear" w:fill="F5F7F9"/>
      </w:pPr>
      <w:r>
        <w:rPr>
          <w:rFonts w:ascii="Consolas" w:hAnsi="Consolas" w:eastAsia="微软雅黑"/>
          <w:color w:val="202124"/>
          <w:sz w:val="15"/>
        </w:rPr>
        <w:t>-\lambda_{\rm fb}C^{\rm fb}_t,</w:t>
      </w:r>
    </w:p>
    <w:p w14:paraId="37109D53">
      <w:pPr>
        <w:pStyle w:val="164"/>
        <w:keepNext w:val="0"/>
        <w:keepLines/>
        <w:shd w:val="clear" w:fill="F5F7F9"/>
      </w:pPr>
      <w:r>
        <w:rPr>
          <w:rFonts w:ascii="Consolas" w:hAnsi="Consolas" w:eastAsia="微软雅黑"/>
          <w:color w:val="202124"/>
          <w:sz w:val="15"/>
        </w:rPr>
        <w:t>\end{align}</w:t>
      </w:r>
    </w:p>
    <w:p w14:paraId="63E03BB4">
      <w:pPr>
        <w:spacing w:after="40"/>
      </w:pPr>
    </w:p>
    <w:p w14:paraId="73B35349">
      <w:pPr>
        <w:pStyle w:val="165"/>
        <w:keepNext/>
      </w:pPr>
      <w:r>
        <w:rPr>
          <w:rFonts w:ascii="Calibri" w:hAnsi="Calibri" w:eastAsia="宋体"/>
          <w:color w:val="2E74B5"/>
          <w:sz w:val="17"/>
        </w:rPr>
        <w:t>LaTeX 块 13</w:t>
      </w:r>
    </w:p>
    <w:p w14:paraId="29D85521">
      <w:pPr>
        <w:pStyle w:val="164"/>
        <w:keepNext/>
        <w:keepLines/>
        <w:shd w:val="clear" w:fill="F5F7F9"/>
      </w:pPr>
      <w:r>
        <w:rPr>
          <w:rFonts w:ascii="Consolas" w:hAnsi="Consolas" w:eastAsia="微软雅黑"/>
          <w:color w:val="202124"/>
          <w:sz w:val="15"/>
        </w:rPr>
        <w:t>\begin{align}</w:t>
      </w:r>
    </w:p>
    <w:p w14:paraId="72038111">
      <w:pPr>
        <w:pStyle w:val="164"/>
        <w:keepNext/>
        <w:keepLines/>
        <w:shd w:val="clear" w:fill="F5F7F9"/>
      </w:pPr>
      <w:r>
        <w:rPr>
          <w:rFonts w:ascii="Consolas" w:hAnsi="Consolas" w:eastAsia="微软雅黑"/>
          <w:color w:val="202124"/>
          <w:sz w:val="15"/>
        </w:rPr>
        <w:t>\label{eq-minimax-objective}</w:t>
      </w:r>
    </w:p>
    <w:p w14:paraId="1327EDF5">
      <w:pPr>
        <w:pStyle w:val="164"/>
        <w:keepNext/>
        <w:keepLines/>
        <w:shd w:val="clear" w:fill="F5F7F9"/>
      </w:pPr>
      <w:r>
        <w:rPr>
          <w:rFonts w:ascii="Consolas" w:hAnsi="Consolas" w:eastAsia="微软雅黑"/>
          <w:color w:val="202124"/>
          <w:sz w:val="15"/>
        </w:rPr>
        <w:t>\max_{\Pi,F_B}\ \inf_{\mathscr{A}\in\mathfrak{A}(\Omega_A)}</w:t>
      </w:r>
    </w:p>
    <w:p w14:paraId="5B28B608">
      <w:pPr>
        <w:pStyle w:val="164"/>
        <w:keepNext/>
        <w:keepLines/>
        <w:shd w:val="clear" w:fill="F5F7F9"/>
      </w:pPr>
      <w:r>
        <w:rPr>
          <w:rFonts w:ascii="Consolas" w:hAnsi="Consolas" w:eastAsia="微软雅黑"/>
          <w:color w:val="202124"/>
          <w:sz w:val="15"/>
        </w:rPr>
        <w:t>\mathbb{E}_{\mathscr{A}}</w:t>
      </w:r>
    </w:p>
    <w:p w14:paraId="10E405A6">
      <w:pPr>
        <w:pStyle w:val="164"/>
        <w:keepNext/>
        <w:keepLines/>
        <w:shd w:val="clear" w:fill="F5F7F9"/>
      </w:pPr>
      <w:r>
        <w:rPr>
          <w:rFonts w:ascii="Consolas" w:hAnsi="Consolas" w:eastAsia="微软雅黑"/>
          <w:color w:val="202124"/>
          <w:sz w:val="15"/>
        </w:rPr>
        <w:t>\left[\sum_{t=0}^{T}\gamma^t R_t\right],</w:t>
      </w:r>
    </w:p>
    <w:p w14:paraId="16E38D56">
      <w:pPr>
        <w:pStyle w:val="164"/>
        <w:keepNext w:val="0"/>
        <w:keepLines/>
        <w:shd w:val="clear" w:fill="F5F7F9"/>
      </w:pPr>
      <w:r>
        <w:rPr>
          <w:rFonts w:ascii="Consolas" w:hAnsi="Consolas" w:eastAsia="微软雅黑"/>
          <w:color w:val="202124"/>
          <w:sz w:val="15"/>
        </w:rPr>
        <w:t>\end{align}</w:t>
      </w:r>
    </w:p>
    <w:p w14:paraId="6CD36088">
      <w:pPr>
        <w:spacing w:after="40"/>
      </w:pPr>
    </w:p>
    <w:p w14:paraId="5E69E5BA">
      <w:pPr>
        <w:pStyle w:val="165"/>
        <w:keepNext/>
      </w:pPr>
      <w:r>
        <w:rPr>
          <w:rFonts w:ascii="Calibri" w:hAnsi="Calibri" w:eastAsia="宋体"/>
          <w:color w:val="2E74B5"/>
          <w:sz w:val="17"/>
        </w:rPr>
        <w:t>LaTeX 块 14</w:t>
      </w:r>
    </w:p>
    <w:p w14:paraId="52BEC900">
      <w:pPr>
        <w:pStyle w:val="164"/>
        <w:keepNext/>
        <w:keepLines/>
        <w:shd w:val="clear" w:fill="F5F7F9"/>
      </w:pPr>
      <w:r>
        <w:rPr>
          <w:rFonts w:ascii="Consolas" w:hAnsi="Consolas" w:eastAsia="微软雅黑"/>
          <w:color w:val="202124"/>
          <w:sz w:val="15"/>
        </w:rPr>
        <w:t>\begin{align}</w:t>
      </w:r>
    </w:p>
    <w:p w14:paraId="3DA4415E">
      <w:pPr>
        <w:pStyle w:val="164"/>
        <w:keepNext/>
        <w:keepLines/>
        <w:shd w:val="clear" w:fill="F5F7F9"/>
      </w:pPr>
      <w:r>
        <w:rPr>
          <w:rFonts w:ascii="Consolas" w:hAnsi="Consolas" w:eastAsia="微软雅黑"/>
          <w:color w:val="202124"/>
          <w:sz w:val="15"/>
        </w:rPr>
        <w:t>\label{eq-belief-update-map}</w:t>
      </w:r>
    </w:p>
    <w:p w14:paraId="7F80283A">
      <w:pPr>
        <w:pStyle w:val="164"/>
        <w:keepNext/>
        <w:keepLines/>
        <w:shd w:val="clear" w:fill="F5F7F9"/>
      </w:pPr>
      <w:r>
        <w:rPr>
          <w:rFonts w:ascii="Consolas" w:hAnsi="Consolas" w:eastAsia="微软雅黑"/>
          <w:color w:val="202124"/>
          <w:sz w:val="15"/>
        </w:rPr>
        <w:t>F_B:(\mathcal G_t^B,\mathcal Z_{t+1})\mapsto\mathcal G_{t+1}^B</w:t>
      </w:r>
    </w:p>
    <w:p w14:paraId="45247269">
      <w:pPr>
        <w:pStyle w:val="164"/>
        <w:keepNext w:val="0"/>
        <w:keepLines/>
        <w:shd w:val="clear" w:fill="F5F7F9"/>
      </w:pPr>
      <w:r>
        <w:rPr>
          <w:rFonts w:ascii="Consolas" w:hAnsi="Consolas" w:eastAsia="微软雅黑"/>
          <w:color w:val="202124"/>
          <w:sz w:val="15"/>
        </w:rPr>
        <w:t>\end{align}</w:t>
      </w:r>
    </w:p>
    <w:p w14:paraId="2DD32B79">
      <w:pPr>
        <w:spacing w:after="40"/>
      </w:pPr>
    </w:p>
    <w:p w14:paraId="5CC1F792">
      <w:pPr>
        <w:pStyle w:val="165"/>
        <w:keepNext/>
      </w:pPr>
      <w:r>
        <w:rPr>
          <w:rFonts w:ascii="Calibri" w:hAnsi="Calibri" w:eastAsia="宋体"/>
          <w:color w:val="2E74B5"/>
          <w:sz w:val="17"/>
        </w:rPr>
        <w:t>LaTeX 块 15</w:t>
      </w:r>
    </w:p>
    <w:p w14:paraId="35F9965A">
      <w:pPr>
        <w:pStyle w:val="164"/>
        <w:keepNext/>
        <w:keepLines/>
        <w:shd w:val="clear" w:fill="F5F7F9"/>
      </w:pPr>
      <w:r>
        <w:rPr>
          <w:rFonts w:ascii="Consolas" w:hAnsi="Consolas" w:eastAsia="微软雅黑"/>
          <w:color w:val="202124"/>
          <w:sz w:val="15"/>
        </w:rPr>
        <w:t>\begin{align}</w:t>
      </w:r>
    </w:p>
    <w:p w14:paraId="4D5AF55A">
      <w:pPr>
        <w:pStyle w:val="164"/>
        <w:keepNext/>
        <w:keepLines/>
        <w:shd w:val="clear" w:fill="F5F7F9"/>
      </w:pPr>
      <w:r>
        <w:rPr>
          <w:rFonts w:ascii="Consolas" w:hAnsi="Consolas" w:eastAsia="微软雅黑"/>
          <w:color w:val="202124"/>
          <w:sz w:val="15"/>
        </w:rPr>
        <w:t>\label{eq-execution-constraint}</w:t>
      </w:r>
    </w:p>
    <w:p w14:paraId="59B5C5FF">
      <w:pPr>
        <w:pStyle w:val="164"/>
        <w:keepNext/>
        <w:keepLines/>
        <w:shd w:val="clear" w:fill="F5F7F9"/>
      </w:pPr>
      <w:r>
        <w:rPr>
          <w:rFonts w:ascii="Consolas" w:hAnsi="Consolas" w:eastAsia="微软雅黑"/>
          <w:color w:val="202124"/>
          <w:sz w:val="15"/>
        </w:rPr>
        <w:t>\mathbf{a}^{\rm exec}_t\in\mathbb{U}^{\rm adm}_t,</w:t>
      </w:r>
    </w:p>
    <w:p w14:paraId="5A014CC7">
      <w:pPr>
        <w:pStyle w:val="164"/>
        <w:keepNext w:val="0"/>
        <w:keepLines/>
        <w:shd w:val="clear" w:fill="F5F7F9"/>
      </w:pPr>
      <w:r>
        <w:rPr>
          <w:rFonts w:ascii="Consolas" w:hAnsi="Consolas" w:eastAsia="微软雅黑"/>
          <w:color w:val="202124"/>
          <w:sz w:val="15"/>
        </w:rPr>
        <w:t>\end{align}</w:t>
      </w:r>
    </w:p>
    <w:p w14:paraId="63AC5AE8">
      <w:pPr>
        <w:spacing w:after="40"/>
      </w:pPr>
    </w:p>
    <w:p w14:paraId="07A32E25">
      <w:pPr>
        <w:pStyle w:val="165"/>
        <w:keepNext/>
      </w:pPr>
      <w:r>
        <w:rPr>
          <w:rFonts w:ascii="Calibri" w:hAnsi="Calibri" w:eastAsia="宋体"/>
          <w:color w:val="2E74B5"/>
          <w:sz w:val="17"/>
        </w:rPr>
        <w:t>LaTeX 块 16</w:t>
      </w:r>
    </w:p>
    <w:p w14:paraId="50E95A92">
      <w:pPr>
        <w:pStyle w:val="164"/>
        <w:keepNext/>
        <w:keepLines/>
        <w:shd w:val="clear" w:fill="F5F7F9"/>
      </w:pPr>
      <w:r>
        <w:rPr>
          <w:rFonts w:ascii="Consolas" w:hAnsi="Consolas" w:eastAsia="微软雅黑"/>
          <w:color w:val="202124"/>
          <w:sz w:val="15"/>
        </w:rPr>
        <w:t>\begin{align}</w:t>
      </w:r>
    </w:p>
    <w:p w14:paraId="1F6D2D2E">
      <w:pPr>
        <w:pStyle w:val="164"/>
        <w:keepNext/>
        <w:keepLines/>
        <w:shd w:val="clear" w:fill="F5F7F9"/>
      </w:pPr>
      <w:r>
        <w:rPr>
          <w:rFonts w:ascii="Consolas" w:hAnsi="Consolas" w:eastAsia="微软雅黑"/>
          <w:color w:val="202124"/>
          <w:sz w:val="15"/>
        </w:rPr>
        <w:t>\label{eq-safety-probability}</w:t>
      </w:r>
    </w:p>
    <w:p w14:paraId="40377F38">
      <w:pPr>
        <w:pStyle w:val="164"/>
        <w:keepNext/>
        <w:keepLines/>
        <w:shd w:val="clear" w:fill="F5F7F9"/>
      </w:pPr>
      <w:r>
        <w:rPr>
          <w:rFonts w:ascii="Consolas" w:hAnsi="Consolas" w:eastAsia="微软雅黑"/>
          <w:color w:val="202124"/>
          <w:sz w:val="15"/>
        </w:rPr>
        <w:t>\Pr\left(x_t\in\mathcal{X}_{\rm unsafe}\right)&amp;\le\delta_x,</w:t>
      </w:r>
    </w:p>
    <w:p w14:paraId="2CCABBAD">
      <w:pPr>
        <w:pStyle w:val="164"/>
        <w:keepNext/>
        <w:keepLines/>
        <w:shd w:val="clear" w:fill="F5F7F9"/>
      </w:pPr>
      <w:r>
        <w:rPr>
          <w:rFonts w:ascii="Consolas" w:hAnsi="Consolas" w:eastAsia="微软雅黑"/>
          <w:color w:val="202124"/>
          <w:sz w:val="15"/>
        </w:rPr>
        <w:t>\qquad 0\le t\le T,\\</w:t>
      </w:r>
    </w:p>
    <w:p w14:paraId="2C1E4A45">
      <w:pPr>
        <w:pStyle w:val="164"/>
        <w:keepNext/>
        <w:keepLines/>
        <w:shd w:val="clear" w:fill="F5F7F9"/>
      </w:pPr>
      <w:r>
        <w:rPr>
          <w:rFonts w:ascii="Consolas" w:hAnsi="Consolas" w:eastAsia="微软雅黑"/>
          <w:color w:val="202124"/>
          <w:sz w:val="15"/>
        </w:rPr>
        <w:t>\label{eq-recovery-liveness}</w:t>
      </w:r>
    </w:p>
    <w:p w14:paraId="72ACBADF">
      <w:pPr>
        <w:pStyle w:val="164"/>
        <w:keepNext/>
        <w:keepLines/>
        <w:shd w:val="clear" w:fill="F5F7F9"/>
      </w:pPr>
      <w:r>
        <w:rPr>
          <w:rFonts w:ascii="Consolas" w:hAnsi="Consolas" w:eastAsia="微软雅黑"/>
          <w:color w:val="202124"/>
          <w:sz w:val="15"/>
        </w:rPr>
        <w:t>\Pr\left(\exists t\le T_{\max}:x_t\in\mathcal{X}_{\rm tar}\right)&amp;\ge1-\delta_r.</w:t>
      </w:r>
    </w:p>
    <w:p w14:paraId="092BFB17">
      <w:pPr>
        <w:pStyle w:val="164"/>
        <w:keepNext w:val="0"/>
        <w:keepLines/>
        <w:shd w:val="clear" w:fill="F5F7F9"/>
      </w:pPr>
      <w:r>
        <w:rPr>
          <w:rFonts w:ascii="Consolas" w:hAnsi="Consolas" w:eastAsia="微软雅黑"/>
          <w:color w:val="202124"/>
          <w:sz w:val="15"/>
        </w:rPr>
        <w:t>\end{align}</w:t>
      </w:r>
    </w:p>
    <w:p w14:paraId="1E264D53">
      <w:pPr>
        <w:spacing w:after="40"/>
      </w:pPr>
    </w:p>
    <w:p w14:paraId="6A7F33A9">
      <w:pPr>
        <w:pStyle w:val="165"/>
        <w:keepNext/>
      </w:pPr>
      <w:r>
        <w:rPr>
          <w:rFonts w:ascii="Calibri" w:hAnsi="Calibri" w:eastAsia="宋体"/>
          <w:color w:val="2E74B5"/>
          <w:sz w:val="17"/>
        </w:rPr>
        <w:t>LaTeX 块 17</w:t>
      </w:r>
    </w:p>
    <w:p w14:paraId="1D2BCD48">
      <w:pPr>
        <w:pStyle w:val="164"/>
        <w:keepNext/>
        <w:keepLines/>
        <w:shd w:val="clear" w:fill="F5F7F9"/>
      </w:pPr>
      <w:r>
        <w:rPr>
          <w:rFonts w:ascii="Consolas" w:hAnsi="Consolas" w:eastAsia="微软雅黑"/>
          <w:color w:val="202124"/>
          <w:sz w:val="15"/>
        </w:rPr>
        <w:t>\begin{align}</w:t>
      </w:r>
    </w:p>
    <w:p w14:paraId="08D80090">
      <w:pPr>
        <w:pStyle w:val="164"/>
        <w:keepNext/>
        <w:keepLines/>
        <w:shd w:val="clear" w:fill="F5F7F9"/>
      </w:pPr>
      <w:r>
        <w:rPr>
          <w:rFonts w:ascii="Consolas" w:hAnsi="Consolas" w:eastAsia="微软雅黑"/>
          <w:color w:val="202124"/>
          <w:sz w:val="15"/>
        </w:rPr>
        <w:t>\label{eq-belief-distance}</w:t>
      </w:r>
    </w:p>
    <w:p w14:paraId="60DE2032">
      <w:pPr>
        <w:pStyle w:val="164"/>
        <w:keepNext/>
        <w:keepLines/>
        <w:shd w:val="clear" w:fill="F5F7F9"/>
      </w:pPr>
      <w:r>
        <w:rPr>
          <w:rFonts w:ascii="Consolas" w:hAnsi="Consolas" w:eastAsia="微软雅黑"/>
          <w:color w:val="202124"/>
          <w:sz w:val="15"/>
        </w:rPr>
        <w:t>D_B(\mathcal{B}^{A}_t,\mathcal{B}^{0}_t)</w:t>
      </w:r>
    </w:p>
    <w:p w14:paraId="589D058D">
      <w:pPr>
        <w:pStyle w:val="164"/>
        <w:keepNext/>
        <w:keepLines/>
        <w:shd w:val="clear" w:fill="F5F7F9"/>
      </w:pPr>
      <w:r>
        <w:rPr>
          <w:rFonts w:ascii="Consolas" w:hAnsi="Consolas" w:eastAsia="微软雅黑"/>
          <w:color w:val="202124"/>
          <w:sz w:val="15"/>
        </w:rPr>
        <w:t>=\sum_{q\in\mathcal{Q}_t}\omega_q</w:t>
      </w:r>
    </w:p>
    <w:p w14:paraId="37E2AD78">
      <w:pPr>
        <w:pStyle w:val="164"/>
        <w:keepNext/>
        <w:keepLines/>
        <w:shd w:val="clear" w:fill="F5F7F9"/>
      </w:pPr>
      <w:r>
        <w:rPr>
          <w:rFonts w:ascii="Consolas" w:hAnsi="Consolas" w:eastAsia="微软雅黑"/>
          <w:color w:val="202124"/>
          <w:sz w:val="15"/>
        </w:rPr>
        <w:t>\left|b^{A}_t(q)-b^{0}_t(q)\right|,</w:t>
      </w:r>
    </w:p>
    <w:p w14:paraId="4AD1856E">
      <w:pPr>
        <w:pStyle w:val="164"/>
        <w:keepNext/>
        <w:keepLines/>
        <w:shd w:val="clear" w:fill="F5F7F9"/>
      </w:pPr>
      <w:r>
        <w:rPr>
          <w:rFonts w:ascii="Consolas" w:hAnsi="Consolas" w:eastAsia="微软雅黑"/>
          <w:color w:val="202124"/>
          <w:sz w:val="15"/>
        </w:rPr>
        <w:t>\qquad \sum_q\omega_q=1.</w:t>
      </w:r>
    </w:p>
    <w:p w14:paraId="438A7F7D">
      <w:pPr>
        <w:pStyle w:val="164"/>
        <w:keepNext w:val="0"/>
        <w:keepLines/>
        <w:shd w:val="clear" w:fill="F5F7F9"/>
      </w:pPr>
      <w:r>
        <w:rPr>
          <w:rFonts w:ascii="Consolas" w:hAnsi="Consolas" w:eastAsia="微软雅黑"/>
          <w:color w:val="202124"/>
          <w:sz w:val="15"/>
        </w:rPr>
        <w:t>\end{align}</w:t>
      </w:r>
    </w:p>
    <w:p w14:paraId="1E218FDA">
      <w:pPr>
        <w:spacing w:after="40"/>
      </w:pPr>
    </w:p>
    <w:p w14:paraId="33C61047">
      <w:pPr>
        <w:pStyle w:val="165"/>
        <w:keepNext/>
      </w:pPr>
      <w:r>
        <w:rPr>
          <w:rFonts w:ascii="Calibri" w:hAnsi="Calibri" w:eastAsia="宋体"/>
          <w:color w:val="2E74B5"/>
          <w:sz w:val="17"/>
        </w:rPr>
        <w:t>LaTeX 块 18</w:t>
      </w:r>
    </w:p>
    <w:p w14:paraId="7145514A">
      <w:pPr>
        <w:pStyle w:val="164"/>
        <w:keepNext/>
        <w:keepLines/>
        <w:shd w:val="clear" w:fill="F5F7F9"/>
      </w:pPr>
      <w:r>
        <w:rPr>
          <w:rFonts w:ascii="Consolas" w:hAnsi="Consolas" w:eastAsia="微软雅黑"/>
          <w:color w:val="202124"/>
          <w:sz w:val="15"/>
        </w:rPr>
        <w:t>\begin{align}</w:t>
      </w:r>
    </w:p>
    <w:p w14:paraId="25020A23">
      <w:pPr>
        <w:pStyle w:val="164"/>
        <w:keepNext/>
        <w:keepLines/>
        <w:shd w:val="clear" w:fill="F5F7F9"/>
      </w:pPr>
      <w:r>
        <w:rPr>
          <w:rFonts w:ascii="Consolas" w:hAnsi="Consolas" w:eastAsia="微软雅黑"/>
          <w:color w:val="202124"/>
          <w:sz w:val="15"/>
        </w:rPr>
        <w:t>\label{eq-bounded-belief-distortion}</w:t>
      </w:r>
    </w:p>
    <w:p w14:paraId="2924CF80">
      <w:pPr>
        <w:pStyle w:val="164"/>
        <w:keepNext/>
        <w:keepLines/>
        <w:shd w:val="clear" w:fill="F5F7F9"/>
      </w:pPr>
      <w:r>
        <w:rPr>
          <w:rFonts w:ascii="Consolas" w:hAnsi="Consolas" w:eastAsia="微软雅黑"/>
          <w:color w:val="202124"/>
          <w:sz w:val="15"/>
        </w:rPr>
        <w:t>\sup_{t\le T}</w:t>
      </w:r>
    </w:p>
    <w:p w14:paraId="29FEA2C5">
      <w:pPr>
        <w:pStyle w:val="164"/>
        <w:keepNext/>
        <w:keepLines/>
        <w:shd w:val="clear" w:fill="F5F7F9"/>
      </w:pPr>
      <w:r>
        <w:rPr>
          <w:rFonts w:ascii="Consolas" w:hAnsi="Consolas" w:eastAsia="微软雅黑"/>
          <w:color w:val="202124"/>
          <w:sz w:val="15"/>
        </w:rPr>
        <w:t>D_B(\mathcal{B}^{A}_t,\mathcal{B}^{0}_t)</w:t>
      </w:r>
    </w:p>
    <w:p w14:paraId="6E86F39F">
      <w:pPr>
        <w:pStyle w:val="164"/>
        <w:keepNext/>
        <w:keepLines/>
        <w:shd w:val="clear" w:fill="F5F7F9"/>
      </w:pPr>
      <w:r>
        <w:rPr>
          <w:rFonts w:ascii="Consolas" w:hAnsi="Consolas" w:eastAsia="微软雅黑"/>
          <w:color w:val="202124"/>
          <w:sz w:val="15"/>
        </w:rPr>
        <w:t>\le \varepsilon_B(\Omega_A).</w:t>
      </w:r>
    </w:p>
    <w:p w14:paraId="1C0A907B">
      <w:pPr>
        <w:pStyle w:val="164"/>
        <w:keepNext w:val="0"/>
        <w:keepLines/>
        <w:shd w:val="clear" w:fill="F5F7F9"/>
      </w:pPr>
      <w:r>
        <w:rPr>
          <w:rFonts w:ascii="Consolas" w:hAnsi="Consolas" w:eastAsia="微软雅黑"/>
          <w:color w:val="202124"/>
          <w:sz w:val="15"/>
        </w:rPr>
        <w:t>\end{align}</w:t>
      </w:r>
    </w:p>
    <w:p w14:paraId="2445241A">
      <w:pPr>
        <w:spacing w:after="40"/>
      </w:pPr>
    </w:p>
    <w:p w14:paraId="1169E09A">
      <w:pPr>
        <w:pStyle w:val="165"/>
        <w:keepNext/>
      </w:pPr>
      <w:r>
        <w:rPr>
          <w:rFonts w:ascii="Calibri" w:hAnsi="Calibri" w:eastAsia="宋体"/>
          <w:color w:val="2E74B5"/>
          <w:sz w:val="17"/>
        </w:rPr>
        <w:t>LaTeX 块 19</w:t>
      </w:r>
    </w:p>
    <w:p w14:paraId="6955CAF8">
      <w:pPr>
        <w:pStyle w:val="164"/>
        <w:keepNext/>
        <w:keepLines/>
        <w:shd w:val="clear" w:fill="F5F7F9"/>
      </w:pPr>
      <w:r>
        <w:rPr>
          <w:rFonts w:ascii="Consolas" w:hAnsi="Consolas" w:eastAsia="微软雅黑"/>
          <w:color w:val="202124"/>
          <w:sz w:val="15"/>
        </w:rPr>
        <w:t>\begin{align}</w:t>
      </w:r>
    </w:p>
    <w:p w14:paraId="282F17A5">
      <w:pPr>
        <w:pStyle w:val="164"/>
        <w:keepNext/>
        <w:keepLines/>
        <w:shd w:val="clear" w:fill="F5F7F9"/>
      </w:pPr>
      <w:r>
        <w:rPr>
          <w:rFonts w:ascii="Consolas" w:hAnsi="Consolas" w:eastAsia="微软雅黑"/>
          <w:color w:val="202124"/>
          <w:sz w:val="15"/>
        </w:rPr>
        <w:t>\label{eq-groundtruth-semantic-set}</w:t>
      </w:r>
    </w:p>
    <w:p w14:paraId="0DA5FBBF">
      <w:pPr>
        <w:pStyle w:val="164"/>
        <w:keepNext/>
        <w:keepLines/>
        <w:shd w:val="clear" w:fill="F5F7F9"/>
      </w:pPr>
      <w:r>
        <w:rPr>
          <w:rFonts w:ascii="Consolas" w:hAnsi="Consolas" w:eastAsia="微软雅黑"/>
          <w:color w:val="202124"/>
          <w:sz w:val="15"/>
        </w:rPr>
        <w:t>\mathbb{U}^{B,\star}_t=</w:t>
      </w:r>
    </w:p>
    <w:p w14:paraId="7D0C2FFB">
      <w:pPr>
        <w:pStyle w:val="164"/>
        <w:keepNext/>
        <w:keepLines/>
        <w:shd w:val="clear" w:fill="F5F7F9"/>
      </w:pPr>
      <w:r>
        <w:rPr>
          <w:rFonts w:ascii="Consolas" w:hAnsi="Consolas" w:eastAsia="微软雅黑"/>
          <w:color w:val="202124"/>
          <w:sz w:val="15"/>
        </w:rPr>
        <w:t>\left\{\mathbf{a}\ \middle|\</w:t>
      </w:r>
    </w:p>
    <w:p w14:paraId="73CFCBB7">
      <w:pPr>
        <w:pStyle w:val="164"/>
        <w:keepNext/>
        <w:keepLines/>
        <w:shd w:val="clear" w:fill="F5F7F9"/>
      </w:pPr>
      <w:r>
        <w:rPr>
          <w:rFonts w:ascii="Consolas" w:hAnsi="Consolas" w:eastAsia="微软雅黑"/>
          <w:color w:val="202124"/>
          <w:sz w:val="15"/>
        </w:rPr>
        <w:t>q_t^\star=1,\ \forall q\in\mathcal{Q}(\mathbf{a})</w:t>
      </w:r>
    </w:p>
    <w:p w14:paraId="392D8C61">
      <w:pPr>
        <w:pStyle w:val="164"/>
        <w:keepNext/>
        <w:keepLines/>
        <w:shd w:val="clear" w:fill="F5F7F9"/>
      </w:pPr>
      <w:r>
        <w:rPr>
          <w:rFonts w:ascii="Consolas" w:hAnsi="Consolas" w:eastAsia="微软雅黑"/>
          <w:color w:val="202124"/>
          <w:sz w:val="15"/>
        </w:rPr>
        <w:t>\right\}.</w:t>
      </w:r>
    </w:p>
    <w:p w14:paraId="185B96AF">
      <w:pPr>
        <w:pStyle w:val="164"/>
        <w:keepNext w:val="0"/>
        <w:keepLines/>
        <w:shd w:val="clear" w:fill="F5F7F9"/>
      </w:pPr>
      <w:r>
        <w:rPr>
          <w:rFonts w:ascii="Consolas" w:hAnsi="Consolas" w:eastAsia="微软雅黑"/>
          <w:color w:val="202124"/>
          <w:sz w:val="15"/>
        </w:rPr>
        <w:t>\end{align}</w:t>
      </w:r>
    </w:p>
    <w:p w14:paraId="544DB261">
      <w:pPr>
        <w:spacing w:after="40"/>
      </w:pPr>
    </w:p>
    <w:p w14:paraId="25791047">
      <w:pPr>
        <w:pStyle w:val="165"/>
        <w:keepNext/>
      </w:pPr>
      <w:r>
        <w:rPr>
          <w:rFonts w:ascii="Calibri" w:hAnsi="Calibri" w:eastAsia="宋体"/>
          <w:color w:val="2E74B5"/>
          <w:sz w:val="17"/>
        </w:rPr>
        <w:t>LaTeX 块 20</w:t>
      </w:r>
    </w:p>
    <w:p w14:paraId="096A9EA8">
      <w:pPr>
        <w:pStyle w:val="164"/>
        <w:keepNext/>
        <w:keepLines/>
        <w:shd w:val="clear" w:fill="F5F7F9"/>
      </w:pPr>
      <w:r>
        <w:rPr>
          <w:rFonts w:ascii="Consolas" w:hAnsi="Consolas" w:eastAsia="微软雅黑"/>
          <w:color w:val="202124"/>
          <w:sz w:val="15"/>
        </w:rPr>
        <w:t>\begin{align}</w:t>
      </w:r>
    </w:p>
    <w:p w14:paraId="77C42A75">
      <w:pPr>
        <w:pStyle w:val="164"/>
        <w:keepNext/>
        <w:keepLines/>
        <w:shd w:val="clear" w:fill="F5F7F9"/>
      </w:pPr>
      <w:r>
        <w:rPr>
          <w:rFonts w:ascii="Consolas" w:hAnsi="Consolas" w:eastAsia="微软雅黑"/>
          <w:color w:val="202124"/>
          <w:sz w:val="15"/>
        </w:rPr>
        <w:t>\label{eq-false-authorization-bound}</w:t>
      </w:r>
    </w:p>
    <w:p w14:paraId="1A0303DA">
      <w:pPr>
        <w:pStyle w:val="164"/>
        <w:keepNext/>
        <w:keepLines/>
        <w:shd w:val="clear" w:fill="F5F7F9"/>
      </w:pPr>
      <w:r>
        <w:rPr>
          <w:rFonts w:ascii="Consolas" w:hAnsi="Consolas" w:eastAsia="微软雅黑"/>
          <w:color w:val="202124"/>
          <w:sz w:val="15"/>
        </w:rPr>
        <w:t>\Pr\left(</w:t>
      </w:r>
    </w:p>
    <w:p w14:paraId="1D3D0ED0">
      <w:pPr>
        <w:pStyle w:val="164"/>
        <w:keepNext/>
        <w:keepLines/>
        <w:shd w:val="clear" w:fill="F5F7F9"/>
      </w:pPr>
      <w:r>
        <w:rPr>
          <w:rFonts w:ascii="Consolas" w:hAnsi="Consolas" w:eastAsia="微软雅黑"/>
          <w:color w:val="202124"/>
          <w:sz w:val="15"/>
        </w:rPr>
        <w:t>\mathbf{a}^{\rm sem}_t\in</w:t>
      </w:r>
    </w:p>
    <w:p w14:paraId="68BFAD33">
      <w:pPr>
        <w:pStyle w:val="164"/>
        <w:keepNext/>
        <w:keepLines/>
        <w:shd w:val="clear" w:fill="F5F7F9"/>
      </w:pPr>
      <w:r>
        <w:rPr>
          <w:rFonts w:ascii="Consolas" w:hAnsi="Consolas" w:eastAsia="微软雅黑"/>
          <w:color w:val="202124"/>
          <w:sz w:val="15"/>
        </w:rPr>
        <w:t>\mathbb{U}^{B}_t\setminus\mathbb{U}^{B,\star}_t</w:t>
      </w:r>
    </w:p>
    <w:p w14:paraId="4C19B506">
      <w:pPr>
        <w:pStyle w:val="164"/>
        <w:keepNext/>
        <w:keepLines/>
        <w:shd w:val="clear" w:fill="F5F7F9"/>
      </w:pPr>
      <w:r>
        <w:rPr>
          <w:rFonts w:ascii="Consolas" w:hAnsi="Consolas" w:eastAsia="微软雅黑"/>
          <w:color w:val="202124"/>
          <w:sz w:val="15"/>
        </w:rPr>
        <w:t>\right)</w:t>
      </w:r>
    </w:p>
    <w:p w14:paraId="77AB1F24">
      <w:pPr>
        <w:pStyle w:val="164"/>
        <w:keepNext/>
        <w:keepLines/>
        <w:shd w:val="clear" w:fill="F5F7F9"/>
      </w:pPr>
      <w:r>
        <w:rPr>
          <w:rFonts w:ascii="Consolas" w:hAnsi="Consolas" w:eastAsia="微软雅黑"/>
          <w:color w:val="202124"/>
          <w:sz w:val="15"/>
        </w:rPr>
        <w:t>\le \delta_{\rm auth}.</w:t>
      </w:r>
    </w:p>
    <w:p w14:paraId="2C6AB0AE">
      <w:pPr>
        <w:pStyle w:val="164"/>
        <w:keepNext w:val="0"/>
        <w:keepLines/>
        <w:shd w:val="clear" w:fill="F5F7F9"/>
      </w:pPr>
      <w:r>
        <w:rPr>
          <w:rFonts w:ascii="Consolas" w:hAnsi="Consolas" w:eastAsia="微软雅黑"/>
          <w:color w:val="202124"/>
          <w:sz w:val="15"/>
        </w:rPr>
        <w:t>\end{align}</w:t>
      </w:r>
    </w:p>
    <w:p w14:paraId="40573DE6">
      <w:pPr>
        <w:spacing w:after="40"/>
      </w:pPr>
    </w:p>
    <w:p w14:paraId="0C7268F6">
      <w:pPr>
        <w:pStyle w:val="165"/>
        <w:keepNext/>
      </w:pPr>
      <w:r>
        <w:rPr>
          <w:rFonts w:ascii="Calibri" w:hAnsi="Calibri" w:eastAsia="宋体"/>
          <w:color w:val="2E74B5"/>
          <w:sz w:val="17"/>
        </w:rPr>
        <w:t>LaTeX 块 21</w:t>
      </w:r>
    </w:p>
    <w:p w14:paraId="73977465">
      <w:pPr>
        <w:pStyle w:val="164"/>
        <w:keepNext/>
        <w:keepLines/>
        <w:shd w:val="clear" w:fill="F5F7F9"/>
      </w:pPr>
      <w:r>
        <w:rPr>
          <w:rFonts w:ascii="Consolas" w:hAnsi="Consolas" w:eastAsia="微软雅黑"/>
          <w:color w:val="202124"/>
          <w:sz w:val="15"/>
        </w:rPr>
        <w:t>\begin{align}</w:t>
      </w:r>
    </w:p>
    <w:p w14:paraId="0641607E">
      <w:pPr>
        <w:pStyle w:val="164"/>
        <w:keepNext/>
        <w:keepLines/>
        <w:shd w:val="clear" w:fill="F5F7F9"/>
      </w:pPr>
      <w:r>
        <w:rPr>
          <w:rFonts w:ascii="Consolas" w:hAnsi="Consolas" w:eastAsia="微软雅黑"/>
          <w:color w:val="202124"/>
          <w:sz w:val="15"/>
        </w:rPr>
        <w:t>\label{eq-correction-time}</w:t>
      </w:r>
    </w:p>
    <w:p w14:paraId="608931E2">
      <w:pPr>
        <w:pStyle w:val="164"/>
        <w:keepNext/>
        <w:keepLines/>
        <w:shd w:val="clear" w:fill="F5F7F9"/>
      </w:pPr>
      <w:r>
        <w:rPr>
          <w:rFonts w:ascii="Consolas" w:hAnsi="Consolas" w:eastAsia="微软雅黑"/>
          <w:color w:val="202124"/>
          <w:sz w:val="15"/>
        </w:rPr>
        <w:t>T_{\rm corr}(q)=</w:t>
      </w:r>
    </w:p>
    <w:p w14:paraId="552B4E76">
      <w:pPr>
        <w:pStyle w:val="164"/>
        <w:keepNext/>
        <w:keepLines/>
        <w:shd w:val="clear" w:fill="F5F7F9"/>
      </w:pPr>
      <w:r>
        <w:rPr>
          <w:rFonts w:ascii="Consolas" w:hAnsi="Consolas" w:eastAsia="微软雅黑"/>
          <w:color w:val="202124"/>
          <w:sz w:val="15"/>
        </w:rPr>
        <w:t>\inf\left\{k\ge0:\left|b^{A}_{t_a+k}(q)-b^{0}_{t_a+k}(q)\right|\le\epsilon_{\rm corr}\right\}.</w:t>
      </w:r>
    </w:p>
    <w:p w14:paraId="453FB0CD">
      <w:pPr>
        <w:pStyle w:val="164"/>
        <w:keepNext w:val="0"/>
        <w:keepLines/>
        <w:shd w:val="clear" w:fill="F5F7F9"/>
      </w:pPr>
      <w:r>
        <w:rPr>
          <w:rFonts w:ascii="Consolas" w:hAnsi="Consolas" w:eastAsia="微软雅黑"/>
          <w:color w:val="202124"/>
          <w:sz w:val="15"/>
        </w:rPr>
        <w:t>\end{align}</w:t>
      </w:r>
    </w:p>
    <w:p w14:paraId="2965CF1D">
      <w:pPr>
        <w:spacing w:after="40"/>
      </w:pPr>
    </w:p>
    <w:p w14:paraId="424A0C92">
      <w:pPr>
        <w:pStyle w:val="165"/>
        <w:keepNext/>
      </w:pPr>
      <w:r>
        <w:rPr>
          <w:rFonts w:ascii="Calibri" w:hAnsi="Calibri" w:eastAsia="宋体"/>
          <w:color w:val="2E74B5"/>
          <w:sz w:val="17"/>
        </w:rPr>
        <w:t>LaTeX 块 22</w:t>
      </w:r>
    </w:p>
    <w:p w14:paraId="316B0DE2">
      <w:pPr>
        <w:pStyle w:val="164"/>
        <w:keepNext/>
        <w:keepLines/>
        <w:shd w:val="clear" w:fill="F5F7F9"/>
      </w:pPr>
      <w:r>
        <w:rPr>
          <w:rFonts w:ascii="Consolas" w:hAnsi="Consolas" w:eastAsia="微软雅黑"/>
          <w:color w:val="202124"/>
          <w:sz w:val="15"/>
        </w:rPr>
        <w:t>\begin{align}</w:t>
      </w:r>
    </w:p>
    <w:p w14:paraId="4CFA1BF1">
      <w:pPr>
        <w:pStyle w:val="164"/>
        <w:keepNext/>
        <w:keepLines/>
        <w:shd w:val="clear" w:fill="F5F7F9"/>
      </w:pPr>
      <w:r>
        <w:rPr>
          <w:rFonts w:ascii="Consolas" w:hAnsi="Consolas" w:eastAsia="微软雅黑"/>
          <w:color w:val="202124"/>
          <w:sz w:val="15"/>
        </w:rPr>
        <w:t>\label{eq-finite-correction}</w:t>
      </w:r>
    </w:p>
    <w:p w14:paraId="5568BF91">
      <w:pPr>
        <w:pStyle w:val="164"/>
        <w:keepNext/>
        <w:keepLines/>
        <w:shd w:val="clear" w:fill="F5F7F9"/>
      </w:pPr>
      <w:r>
        <w:rPr>
          <w:rFonts w:ascii="Consolas" w:hAnsi="Consolas" w:eastAsia="微软雅黑"/>
          <w:color w:val="202124"/>
          <w:sz w:val="15"/>
        </w:rPr>
        <w:t>T_{\rm corr}(q)\le\overline{T}_{\rm corr}</w:t>
      </w:r>
    </w:p>
    <w:p w14:paraId="0ABD6503">
      <w:pPr>
        <w:pStyle w:val="164"/>
        <w:keepNext w:val="0"/>
        <w:keepLines/>
        <w:shd w:val="clear" w:fill="F5F7F9"/>
      </w:pPr>
      <w:r>
        <w:rPr>
          <w:rFonts w:ascii="Consolas" w:hAnsi="Consolas" w:eastAsia="微软雅黑"/>
          <w:color w:val="202124"/>
          <w:sz w:val="15"/>
        </w:rPr>
        <w:t>\end{align}</w:t>
      </w:r>
    </w:p>
    <w:p w14:paraId="6B63A99D">
      <w:pPr>
        <w:spacing w:after="40"/>
      </w:pPr>
    </w:p>
    <w:p w14:paraId="609EEA29">
      <w:pPr>
        <w:pStyle w:val="165"/>
        <w:keepNext/>
      </w:pPr>
      <w:r>
        <w:rPr>
          <w:rFonts w:ascii="Calibri" w:hAnsi="Calibri" w:eastAsia="宋体"/>
          <w:color w:val="2E74B5"/>
          <w:sz w:val="17"/>
        </w:rPr>
        <w:t>LaTeX 块 23</w:t>
      </w:r>
    </w:p>
    <w:p w14:paraId="056B0703">
      <w:pPr>
        <w:pStyle w:val="164"/>
        <w:keepNext/>
        <w:keepLines/>
        <w:shd w:val="clear" w:fill="F5F7F9"/>
      </w:pPr>
      <w:r>
        <w:rPr>
          <w:rFonts w:ascii="Consolas" w:hAnsi="Consolas" w:eastAsia="微软雅黑"/>
          <w:color w:val="202124"/>
          <w:sz w:val="15"/>
        </w:rPr>
        <w:t>\begin{align}</w:t>
      </w:r>
    </w:p>
    <w:p w14:paraId="447A1694">
      <w:pPr>
        <w:pStyle w:val="164"/>
        <w:keepNext/>
        <w:keepLines/>
        <w:shd w:val="clear" w:fill="F5F7F9"/>
      </w:pPr>
      <w:r>
        <w:rPr>
          <w:rFonts w:ascii="Consolas" w:hAnsi="Consolas" w:eastAsia="微软雅黑"/>
          <w:color w:val="202124"/>
          <w:sz w:val="15"/>
        </w:rPr>
        <w:t>\label{eq-policy-distance}</w:t>
      </w:r>
    </w:p>
    <w:p w14:paraId="2EB8C08D">
      <w:pPr>
        <w:pStyle w:val="164"/>
        <w:keepNext/>
        <w:keepLines/>
        <w:shd w:val="clear" w:fill="F5F7F9"/>
      </w:pPr>
      <w:r>
        <w:rPr>
          <w:rFonts w:ascii="Consolas" w:hAnsi="Consolas" w:eastAsia="微软雅黑"/>
          <w:color w:val="202124"/>
          <w:sz w:val="15"/>
        </w:rPr>
        <w:t>D_{\pi}(\Pi^{A}_t,\Pi^{0}_t)</w:t>
      </w:r>
    </w:p>
    <w:p w14:paraId="3C1CB438">
      <w:pPr>
        <w:pStyle w:val="164"/>
        <w:keepNext/>
        <w:keepLines/>
        <w:shd w:val="clear" w:fill="F5F7F9"/>
      </w:pPr>
      <w:r>
        <w:rPr>
          <w:rFonts w:ascii="Consolas" w:hAnsi="Consolas" w:eastAsia="微软雅黑"/>
          <w:color w:val="202124"/>
          <w:sz w:val="15"/>
        </w:rPr>
        <w:t>=\frac{1}{N}\sum_{i=1}^{N}</w:t>
      </w:r>
    </w:p>
    <w:p w14:paraId="7DE37E2A">
      <w:pPr>
        <w:pStyle w:val="164"/>
        <w:keepNext/>
        <w:keepLines/>
        <w:shd w:val="clear" w:fill="F5F7F9"/>
      </w:pPr>
      <w:r>
        <w:rPr>
          <w:rFonts w:ascii="Consolas" w:hAnsi="Consolas" w:eastAsia="微软雅黑"/>
          <w:color w:val="202124"/>
          <w:sz w:val="15"/>
        </w:rPr>
        <w:t>\mathbb{E}_{\iota\sim\mu^{\rm audit}}</w:t>
      </w:r>
    </w:p>
    <w:p w14:paraId="5E094F6E">
      <w:pPr>
        <w:pStyle w:val="164"/>
        <w:keepNext/>
        <w:keepLines/>
        <w:shd w:val="clear" w:fill="F5F7F9"/>
      </w:pPr>
      <w:r>
        <w:rPr>
          <w:rFonts w:ascii="Consolas" w:hAnsi="Consolas" w:eastAsia="微软雅黑"/>
          <w:color w:val="202124"/>
          <w:sz w:val="15"/>
        </w:rPr>
        <w:t>\left[</w:t>
      </w:r>
    </w:p>
    <w:p w14:paraId="084CC1F7">
      <w:pPr>
        <w:pStyle w:val="164"/>
        <w:keepNext/>
        <w:keepLines/>
        <w:shd w:val="clear" w:fill="F5F7F9"/>
      </w:pPr>
      <w:r>
        <w:rPr>
          <w:rFonts w:ascii="Consolas" w:hAnsi="Consolas" w:eastAsia="微软雅黑"/>
          <w:color w:val="202124"/>
          <w:sz w:val="15"/>
        </w:rPr>
        <w:t>D_{\rm TV}</w:t>
      </w:r>
    </w:p>
    <w:p w14:paraId="4069BA66">
      <w:pPr>
        <w:pStyle w:val="164"/>
        <w:keepNext/>
        <w:keepLines/>
        <w:shd w:val="clear" w:fill="F5F7F9"/>
      </w:pPr>
      <w:r>
        <w:rPr>
          <w:rFonts w:ascii="Consolas" w:hAnsi="Consolas" w:eastAsia="微软雅黑"/>
          <w:color w:val="202124"/>
          <w:sz w:val="15"/>
        </w:rPr>
        <w:t>\left(</w:t>
      </w:r>
    </w:p>
    <w:p w14:paraId="1D1C548C">
      <w:pPr>
        <w:pStyle w:val="164"/>
        <w:keepNext/>
        <w:keepLines/>
        <w:shd w:val="clear" w:fill="F5F7F9"/>
      </w:pPr>
      <w:r>
        <w:rPr>
          <w:rFonts w:ascii="Consolas" w:hAnsi="Consolas" w:eastAsia="微软雅黑"/>
          <w:color w:val="202124"/>
          <w:sz w:val="15"/>
        </w:rPr>
        <w:t>\pi^{A}_i(\cdot\mid\iota),</w:t>
      </w:r>
    </w:p>
    <w:p w14:paraId="4A0D6571">
      <w:pPr>
        <w:pStyle w:val="164"/>
        <w:keepNext/>
        <w:keepLines/>
        <w:shd w:val="clear" w:fill="F5F7F9"/>
      </w:pPr>
      <w:r>
        <w:rPr>
          <w:rFonts w:ascii="Consolas" w:hAnsi="Consolas" w:eastAsia="微软雅黑"/>
          <w:color w:val="202124"/>
          <w:sz w:val="15"/>
        </w:rPr>
        <w:t>\pi^{0}_i(\cdot\mid\iota)</w:t>
      </w:r>
    </w:p>
    <w:p w14:paraId="758E3512">
      <w:pPr>
        <w:pStyle w:val="164"/>
        <w:keepNext/>
        <w:keepLines/>
        <w:shd w:val="clear" w:fill="F5F7F9"/>
      </w:pPr>
      <w:r>
        <w:rPr>
          <w:rFonts w:ascii="Consolas" w:hAnsi="Consolas" w:eastAsia="微软雅黑"/>
          <w:color w:val="202124"/>
          <w:sz w:val="15"/>
        </w:rPr>
        <w:t>\right)</w:t>
      </w:r>
    </w:p>
    <w:p w14:paraId="45544C93">
      <w:pPr>
        <w:pStyle w:val="164"/>
        <w:keepNext/>
        <w:keepLines/>
        <w:shd w:val="clear" w:fill="F5F7F9"/>
      </w:pPr>
      <w:r>
        <w:rPr>
          <w:rFonts w:ascii="Consolas" w:hAnsi="Consolas" w:eastAsia="微软雅黑"/>
          <w:color w:val="202124"/>
          <w:sz w:val="15"/>
        </w:rPr>
        <w:t>\right].</w:t>
      </w:r>
    </w:p>
    <w:p w14:paraId="32CADA9B">
      <w:pPr>
        <w:pStyle w:val="164"/>
        <w:keepNext w:val="0"/>
        <w:keepLines/>
        <w:shd w:val="clear" w:fill="F5F7F9"/>
      </w:pPr>
      <w:r>
        <w:rPr>
          <w:rFonts w:ascii="Consolas" w:hAnsi="Consolas" w:eastAsia="微软雅黑"/>
          <w:color w:val="202124"/>
          <w:sz w:val="15"/>
        </w:rPr>
        <w:t>\end{align}</w:t>
      </w:r>
    </w:p>
    <w:p w14:paraId="74C7FF0C">
      <w:pPr>
        <w:spacing w:after="40"/>
      </w:pPr>
    </w:p>
    <w:p w14:paraId="0E801F2F">
      <w:pPr>
        <w:pStyle w:val="165"/>
        <w:keepNext/>
      </w:pPr>
      <w:r>
        <w:rPr>
          <w:rFonts w:ascii="Calibri" w:hAnsi="Calibri" w:eastAsia="宋体"/>
          <w:color w:val="2E74B5"/>
          <w:sz w:val="17"/>
        </w:rPr>
        <w:t>LaTeX 块 24</w:t>
      </w:r>
    </w:p>
    <w:p w14:paraId="4B881815">
      <w:pPr>
        <w:pStyle w:val="164"/>
        <w:keepNext/>
        <w:keepLines/>
        <w:shd w:val="clear" w:fill="F5F7F9"/>
      </w:pPr>
      <w:r>
        <w:rPr>
          <w:rFonts w:ascii="Consolas" w:hAnsi="Consolas" w:eastAsia="微软雅黑"/>
          <w:color w:val="202124"/>
          <w:sz w:val="15"/>
        </w:rPr>
        <w:t>\begin{align}</w:t>
      </w:r>
    </w:p>
    <w:p w14:paraId="467A9E0C">
      <w:pPr>
        <w:pStyle w:val="164"/>
        <w:keepNext/>
        <w:keepLines/>
        <w:shd w:val="clear" w:fill="F5F7F9"/>
      </w:pPr>
      <w:r>
        <w:rPr>
          <w:rFonts w:ascii="Consolas" w:hAnsi="Consolas" w:eastAsia="微软雅黑"/>
          <w:color w:val="202124"/>
          <w:sz w:val="15"/>
        </w:rPr>
        <w:t>\label{eq-policy-propagation-bound}</w:t>
      </w:r>
    </w:p>
    <w:p w14:paraId="69EEDFA6">
      <w:pPr>
        <w:pStyle w:val="164"/>
        <w:keepNext/>
        <w:keepLines/>
        <w:shd w:val="clear" w:fill="F5F7F9"/>
      </w:pPr>
      <w:r>
        <w:rPr>
          <w:rFonts w:ascii="Consolas" w:hAnsi="Consolas" w:eastAsia="微软雅黑"/>
          <w:color w:val="202124"/>
          <w:sz w:val="15"/>
        </w:rPr>
        <w:t>D_{\pi}(\Pi^{A}_t,\Pi^{0}_t)</w:t>
      </w:r>
    </w:p>
    <w:p w14:paraId="7A7CD881">
      <w:pPr>
        <w:pStyle w:val="164"/>
        <w:keepNext/>
        <w:keepLines/>
        <w:shd w:val="clear" w:fill="F5F7F9"/>
      </w:pPr>
      <w:r>
        <w:rPr>
          <w:rFonts w:ascii="Consolas" w:hAnsi="Consolas" w:eastAsia="微软雅黑"/>
          <w:color w:val="202124"/>
          <w:sz w:val="15"/>
        </w:rPr>
        <w:t>\le\varepsilon_{\pi}(\Omega_A).</w:t>
      </w:r>
    </w:p>
    <w:p w14:paraId="20AEEAEE">
      <w:pPr>
        <w:pStyle w:val="164"/>
        <w:keepNext w:val="0"/>
        <w:keepLines/>
        <w:shd w:val="clear" w:fill="F5F7F9"/>
      </w:pPr>
      <w:r>
        <w:rPr>
          <w:rFonts w:ascii="Consolas" w:hAnsi="Consolas" w:eastAsia="微软雅黑"/>
          <w:color w:val="202124"/>
          <w:sz w:val="15"/>
        </w:rPr>
        <w:t>\end{align}</w:t>
      </w:r>
    </w:p>
    <w:p w14:paraId="652895E3">
      <w:pPr>
        <w:spacing w:after="40"/>
      </w:pPr>
    </w:p>
    <w:p w14:paraId="53B6CEC3">
      <w:pPr>
        <w:pStyle w:val="165"/>
        <w:keepNext/>
      </w:pPr>
      <w:r>
        <w:rPr>
          <w:rFonts w:ascii="Calibri" w:hAnsi="Calibri" w:eastAsia="宋体"/>
          <w:color w:val="2E74B5"/>
          <w:sz w:val="17"/>
        </w:rPr>
        <w:t>LaTeX 块 25</w:t>
      </w:r>
    </w:p>
    <w:p w14:paraId="62286C82">
      <w:pPr>
        <w:pStyle w:val="164"/>
        <w:keepNext/>
        <w:keepLines/>
        <w:shd w:val="clear" w:fill="F5F7F9"/>
      </w:pPr>
      <w:r>
        <w:rPr>
          <w:rFonts w:ascii="Consolas" w:hAnsi="Consolas" w:eastAsia="微软雅黑"/>
          <w:color w:val="202124"/>
          <w:sz w:val="15"/>
        </w:rPr>
        <w:t>\begin{align}</w:t>
      </w:r>
    </w:p>
    <w:p w14:paraId="37D31D5F">
      <w:pPr>
        <w:pStyle w:val="164"/>
        <w:keepNext/>
        <w:keepLines/>
        <w:shd w:val="clear" w:fill="F5F7F9"/>
      </w:pPr>
      <w:r>
        <w:rPr>
          <w:rFonts w:ascii="Consolas" w:hAnsi="Consolas" w:eastAsia="微软雅黑"/>
          <w:color w:val="202124"/>
          <w:sz w:val="15"/>
        </w:rPr>
        <w:t>\label{eq-propagation-contract-objective}</w:t>
      </w:r>
    </w:p>
    <w:p w14:paraId="3A0684DD">
      <w:pPr>
        <w:pStyle w:val="164"/>
        <w:keepNext/>
        <w:keepLines/>
        <w:shd w:val="clear" w:fill="F5F7F9"/>
      </w:pPr>
      <w:r>
        <w:rPr>
          <w:rFonts w:ascii="Consolas" w:hAnsi="Consolas" w:eastAsia="微软雅黑"/>
          <w:color w:val="202124"/>
          <w:sz w:val="15"/>
        </w:rPr>
        <w:t>\mathfrak C(\Omega_A)=\big(&amp;\varepsilon_B(\Omega_A),</w:t>
      </w:r>
    </w:p>
    <w:p w14:paraId="71B4B03E">
      <w:pPr>
        <w:pStyle w:val="164"/>
        <w:keepNext/>
        <w:keepLines/>
        <w:shd w:val="clear" w:fill="F5F7F9"/>
      </w:pPr>
      <w:r>
        <w:rPr>
          <w:rFonts w:ascii="Consolas" w:hAnsi="Consolas" w:eastAsia="微软雅黑"/>
          <w:color w:val="202124"/>
          <w:sz w:val="15"/>
        </w:rPr>
        <w:t>\delta_{\rm auth}(\Omega_A),\nonumber\\</w:t>
      </w:r>
    </w:p>
    <w:p w14:paraId="543FFD97">
      <w:pPr>
        <w:pStyle w:val="164"/>
        <w:keepNext/>
        <w:keepLines/>
        <w:shd w:val="clear" w:fill="F5F7F9"/>
      </w:pPr>
      <w:r>
        <w:rPr>
          <w:rFonts w:ascii="Consolas" w:hAnsi="Consolas" w:eastAsia="微软雅黑"/>
          <w:color w:val="202124"/>
          <w:sz w:val="15"/>
        </w:rPr>
        <w:t>&amp;\overline T_{\rm corr}(\Omega_A),</w:t>
      </w:r>
    </w:p>
    <w:p w14:paraId="56410EB6">
      <w:pPr>
        <w:pStyle w:val="164"/>
        <w:keepNext/>
        <w:keepLines/>
        <w:shd w:val="clear" w:fill="F5F7F9"/>
      </w:pPr>
      <w:r>
        <w:rPr>
          <w:rFonts w:ascii="Consolas" w:hAnsi="Consolas" w:eastAsia="微软雅黑"/>
          <w:color w:val="202124"/>
          <w:sz w:val="15"/>
        </w:rPr>
        <w:t>\varepsilon_\pi(\Omega_A)\big),</w:t>
      </w:r>
    </w:p>
    <w:p w14:paraId="4317BC62">
      <w:pPr>
        <w:pStyle w:val="164"/>
        <w:keepNext w:val="0"/>
        <w:keepLines/>
        <w:shd w:val="clear" w:fill="F5F7F9"/>
      </w:pPr>
      <w:r>
        <w:rPr>
          <w:rFonts w:ascii="Consolas" w:hAnsi="Consolas" w:eastAsia="微软雅黑"/>
          <w:color w:val="202124"/>
          <w:sz w:val="15"/>
        </w:rPr>
        <w:t>\end{align}</w:t>
      </w:r>
    </w:p>
    <w:p w14:paraId="447FA5C4">
      <w:pPr>
        <w:spacing w:after="40"/>
      </w:pPr>
    </w:p>
    <w:p w14:paraId="3C14C1FF">
      <w:pPr>
        <w:pStyle w:val="4"/>
      </w:pPr>
      <w:r>
        <w:t>5 恢复知识保护框架</w:t>
      </w:r>
    </w:p>
    <w:p w14:paraId="6D1D3CFC">
      <w:r>
        <w:rPr>
          <w:rFonts w:ascii="Calibri" w:hAnsi="Calibri" w:eastAsia="宋体"/>
          <w:sz w:val="22"/>
        </w:rPr>
        <w:t>第 4 节识别了恢复证据受到攻击时必须控制的两条传播路径：证据先扭曲在线知识状态并改变动作可接受性，受污染的转移随后还可能改变已部署的恢复策略。RK-Guard 由三个耦合机制组成：来源感知的时序信念更新、风险感知恢复门以及信任门控策略适配。它们运行在不同时间尺度上，但共享带版本的证据与授权记录。分布式学习、异构动作头和图编码器可以部署在这些边界之后，但都不构成安全信任根。</w:t>
      </w:r>
    </w:p>
    <w:p w14:paraId="54383D81">
      <w:pPr>
        <w:pStyle w:val="5"/>
      </w:pPr>
      <w:r>
        <w:t>5.1 来源感知的时序信念更新</w:t>
      </w:r>
    </w:p>
    <w:p w14:paraId="5411865D">
      <w:r>
        <w:rPr>
          <w:rFonts w:ascii="Calibri" w:hAnsi="Calibri" w:eastAsia="宋体"/>
          <w:sz w:val="22"/>
        </w:rPr>
        <w:t>系统以对数优势形式维护每条动态断言的信念。一个证据事件只有在综合考虑经过校准的来源置信度、来源历史可靠性、时间新鲜度、一致性和来源依赖之后才产生贡献。时间因子以可信接入点记录的接收时间为锚，并可额外惩罚来源报告时间与接收时间之间的过大偏差，因此来源自报时间戳不能单独让陈旧证据看起来新鲜。原始证据影响由校准置信度、来源可靠性、时间因子、一致性因子和有符号支持度相乘得到。一致性因子只能由可信不变量或独立来源证据计算，同一条未验证报告不能自我验证。</w:t>
      </w:r>
    </w:p>
    <w:p w14:paraId="6C0B67F0">
      <w:r>
        <w:rPr>
          <w:rFonts w:ascii="Calibri" w:hAnsi="Calibri" w:eastAsia="宋体"/>
          <w:sz w:val="22"/>
        </w:rPr>
        <w:t>共享受损上游组件的报告不能累积为独立证据。系统把每项证据映射到来源组，并限制每组绝对影响总量；同时对单项报告的有效贡献进行裁剪。因此，单条报告和相关来源组的影响都受到上界约束。时序更新把当前对数优势相对先验的偏移乘以遗忘因子，再叠加本窗口有效证据。遗忘机制阻止陈旧证据产生永久影响，并与来源组上界共同导出第 6 节的有界投毒结论。</w:t>
      </w:r>
    </w:p>
    <w:p w14:paraId="07EB00CC">
      <w:r>
        <w:rPr>
          <w:rFonts w:ascii="Calibri" w:hAnsi="Calibri" w:eastAsia="宋体"/>
          <w:sz w:val="22"/>
        </w:rPr>
        <w:t>只有出现可独立验证的反馈时才更新来源可靠性。系统采用带折扣的 Beta 估计器；没有验证样本时只执行折扣，不会将“尚未验证”解释为“验证失败”。算法 1 完成反馈解析、证据来源分组、置信度校准、组归一、信念更新以及有效区间、来源组和信念版本记录。</w:t>
      </w:r>
    </w:p>
    <w:p w14:paraId="5ACF6858">
      <w:r>
        <w:rPr>
          <w:rFonts w:ascii="Calibri" w:hAnsi="Calibri" w:eastAsia="宋体"/>
          <w:sz w:val="22"/>
        </w:rPr>
        <w:t xml:space="preserve">设当前证据量为 </w:t>
      </w:r>
      <w:r>
        <w:rPr>
          <w:rFonts w:ascii="Cambria Math" w:hAnsi="Cambria Math" w:eastAsia="宋体"/>
          <w:sz w:val="21"/>
        </w:rPr>
        <w:t>$m_t$</w:t>
      </w:r>
      <w:r>
        <w:rPr>
          <w:rFonts w:ascii="Calibri" w:hAnsi="Calibri" w:eastAsia="宋体"/>
          <w:sz w:val="22"/>
        </w:rPr>
        <w:t xml:space="preserve">、受影响断言数为 </w:t>
      </w:r>
      <w:r>
        <w:rPr>
          <w:rFonts w:ascii="Cambria Math" w:hAnsi="Cambria Math" w:eastAsia="宋体"/>
          <w:sz w:val="21"/>
        </w:rPr>
        <w:t>$q_t$</w:t>
      </w:r>
      <w:r>
        <w:rPr>
          <w:rFonts w:ascii="Calibri" w:hAnsi="Calibri" w:eastAsia="宋体"/>
          <w:sz w:val="22"/>
        </w:rPr>
        <w:t xml:space="preserve">、最大来源链长度为 </w:t>
      </w:r>
      <w:r>
        <w:rPr>
          <w:rFonts w:ascii="Cambria Math" w:hAnsi="Cambria Math" w:eastAsia="宋体"/>
          <w:sz w:val="21"/>
        </w:rPr>
        <w:t>$d_p$</w:t>
      </w:r>
      <w:r>
        <w:rPr>
          <w:rFonts w:ascii="Calibri" w:hAnsi="Calibri" w:eastAsia="宋体"/>
          <w:sz w:val="22"/>
        </w:rPr>
        <w:t xml:space="preserve">。来源解析和证据评分复杂度为 </w:t>
      </w:r>
      <w:r>
        <w:rPr>
          <w:rFonts w:ascii="Cambria Math" w:hAnsi="Cambria Math" w:eastAsia="宋体"/>
          <w:sz w:val="21"/>
        </w:rPr>
        <w:t>$O(m_td_p)$</w:t>
      </w:r>
      <w:r>
        <w:rPr>
          <w:rFonts w:ascii="Calibri" w:hAnsi="Calibri" w:eastAsia="宋体"/>
          <w:sz w:val="22"/>
        </w:rPr>
        <w:t xml:space="preserve">，组归一和信念更新对活动证据与断言呈线性。缓存来源根后，时间复杂度降为 </w:t>
      </w:r>
      <w:r>
        <w:rPr>
          <w:rFonts w:ascii="Cambria Math" w:hAnsi="Cambria Math" w:eastAsia="宋体"/>
          <w:sz w:val="21"/>
        </w:rPr>
        <w:t>$O(m_t+q_t)$</w:t>
      </w:r>
      <w:r>
        <w:rPr>
          <w:rFonts w:ascii="Calibri" w:hAnsi="Calibri" w:eastAsia="宋体"/>
          <w:sz w:val="22"/>
        </w:rPr>
        <w:t xml:space="preserve">，工作内存为 </w:t>
      </w:r>
      <w:r>
        <w:rPr>
          <w:rFonts w:ascii="Cambria Math" w:hAnsi="Cambria Math" w:eastAsia="宋体"/>
          <w:sz w:val="21"/>
        </w:rPr>
        <w:t>$O(m_t+q_t+g_t)$</w:t>
      </w:r>
      <w:r>
        <w:rPr>
          <w:rFonts w:ascii="Calibri" w:hAnsi="Calibri" w:eastAsia="宋体"/>
          <w:sz w:val="22"/>
        </w:rPr>
        <w:t>。因而，更新范围局限于与扰动相关的证据，而非完整知识图谱。</w:t>
      </w:r>
    </w:p>
    <w:p w14:paraId="31C3B6B4">
      <w:pPr>
        <w:pStyle w:val="5"/>
      </w:pPr>
      <w:r>
        <w:t>5.2 风险感知恢复门</w:t>
      </w:r>
    </w:p>
    <w:p w14:paraId="3FD43BF6">
      <w:r>
        <w:rPr>
          <w:rFonts w:ascii="Calibri" w:hAnsi="Calibri" w:eastAsia="宋体"/>
          <w:sz w:val="22"/>
        </w:rPr>
        <w:t>即使信念误差有界，将其直接转化为现场权限仍不安全。对每个候选动作，语义门查询控制器可用性、命令路径可达性、测量可信度、授权状态和保护就绪状态等依赖证据的前提。所有前提信念都必须达到各自操作相关风险阈值，总风险也必须低于动作风险预算。阈值不足时，系统暂缓动作或请求独立验证，但不会据此自动将该断言判为假。</w:t>
      </w:r>
    </w:p>
    <w:p w14:paraId="4E0B150C">
      <w:r>
        <w:rPr>
          <w:rFonts w:ascii="Calibri" w:hAnsi="Calibri" w:eastAsia="宋体"/>
          <w:sz w:val="22"/>
        </w:rPr>
        <w:t>每个通过语义门的动作都会生成带版本的授权上下文，把决策与授权时使用的前提、信念、来源和信念版本绑定。由分散式策略或局部动作扩展机制生成一个有界候选集合。语义门过滤后，学习代理仅根据预测收益、不可行性或恢复成本以及语义风险进行排序。所有候选最终都必须由权威验证器在保守状态集合上检查不变约束。验证持续到找到安全候选或耗尽实时预算；否则执行认证后备动作。根据动作类型，验证器可以采用交流潮流、认证保守近似、可达性分析或混合整数检查。</w:t>
      </w:r>
    </w:p>
    <w:p w14:paraId="3F5FDFEC">
      <w:r>
        <w:rPr>
          <w:rFonts w:ascii="Calibri" w:hAnsi="Calibri" w:eastAsia="宋体"/>
          <w:sz w:val="22"/>
        </w:rPr>
        <w:t xml:space="preserve">设候选数为 </w:t>
      </w:r>
      <w:r>
        <w:rPr>
          <w:rFonts w:ascii="Cambria Math" w:hAnsi="Cambria Math" w:eastAsia="宋体"/>
          <w:sz w:val="21"/>
        </w:rPr>
        <w:t>$M_t$</w:t>
      </w:r>
      <w:r>
        <w:rPr>
          <w:rFonts w:ascii="Calibri" w:hAnsi="Calibri" w:eastAsia="宋体"/>
          <w:sz w:val="22"/>
        </w:rPr>
        <w:t xml:space="preserve">、每个动作最多包含 </w:t>
      </w:r>
      <w:r>
        <w:rPr>
          <w:rFonts w:ascii="Cambria Math" w:hAnsi="Cambria Math" w:eastAsia="宋体"/>
          <w:sz w:val="21"/>
        </w:rPr>
        <w:t>$\bar q$</w:t>
      </w:r>
      <w:r>
        <w:rPr>
          <w:rFonts w:ascii="Calibri" w:hAnsi="Calibri" w:eastAsia="宋体"/>
          <w:sz w:val="22"/>
        </w:rPr>
        <w:t xml:space="preserve"> 个证据前提、代理评估成本为 </w:t>
      </w:r>
      <w:r>
        <w:rPr>
          <w:rFonts w:ascii="Cambria Math" w:hAnsi="Cambria Math" w:eastAsia="宋体"/>
          <w:sz w:val="21"/>
        </w:rPr>
        <w:t>$C_{\rm sur}$</w:t>
      </w:r>
      <w:r>
        <w:rPr>
          <w:rFonts w:ascii="Calibri" w:hAnsi="Calibri" w:eastAsia="宋体"/>
          <w:sz w:val="22"/>
        </w:rPr>
        <w:t xml:space="preserve">、一次权威验证成本为 </w:t>
      </w:r>
      <w:r>
        <w:rPr>
          <w:rFonts w:ascii="Cambria Math" w:hAnsi="Cambria Math" w:eastAsia="宋体"/>
          <w:sz w:val="21"/>
        </w:rPr>
        <w:t>$C_{\rm phy}$</w:t>
      </w:r>
      <w:r>
        <w:rPr>
          <w:rFonts w:ascii="Calibri" w:hAnsi="Calibri" w:eastAsia="宋体"/>
          <w:sz w:val="22"/>
        </w:rPr>
        <w:t xml:space="preserve">。门控总成本包括前提查询、代理评分、排序和至多 </w:t>
      </w:r>
      <w:r>
        <w:rPr>
          <w:rFonts w:ascii="Cambria Math" w:hAnsi="Cambria Math" w:eastAsia="宋体"/>
          <w:sz w:val="21"/>
        </w:rPr>
        <w:t>$K_{\max}$</w:t>
      </w:r>
      <w:r>
        <w:rPr>
          <w:rFonts w:ascii="Calibri" w:hAnsi="Calibri" w:eastAsia="宋体"/>
          <w:sz w:val="22"/>
        </w:rPr>
        <w:t xml:space="preserve"> 次物理验证。使用有界优先队列后，排序可降为 </w:t>
      </w:r>
      <w:r>
        <w:rPr>
          <w:rFonts w:ascii="Cambria Math" w:hAnsi="Cambria Math" w:eastAsia="宋体"/>
          <w:sz w:val="21"/>
        </w:rPr>
        <w:t>$O(M_t+K_{\max}\log M_t)$</w:t>
      </w:r>
      <w:r>
        <w:rPr>
          <w:rFonts w:ascii="Calibri" w:hAnsi="Calibri" w:eastAsia="宋体"/>
          <w:sz w:val="22"/>
        </w:rPr>
        <w:t xml:space="preserve">。实践中物理验证通常占主导，因此目标是在保持验证器权威性的同时令 </w:t>
      </w:r>
      <w:r>
        <w:rPr>
          <w:rFonts w:ascii="Cambria Math" w:hAnsi="Cambria Math" w:eastAsia="宋体"/>
          <w:sz w:val="21"/>
        </w:rPr>
        <w:t>$K_{\max}\ll M_t$</w:t>
      </w:r>
      <w:r>
        <w:rPr>
          <w:rFonts w:ascii="Calibri" w:hAnsi="Calibri" w:eastAsia="宋体"/>
          <w:sz w:val="22"/>
        </w:rPr>
        <w:t>。</w:t>
      </w:r>
    </w:p>
    <w:p w14:paraId="0E8714D1">
      <w:pPr>
        <w:pStyle w:val="5"/>
      </w:pPr>
      <w:r>
        <w:t>5.3 信任门控的在线策略适配</w:t>
      </w:r>
    </w:p>
    <w:p w14:paraId="73E1E253">
      <w:r>
        <w:rPr>
          <w:rFonts w:ascii="Calibri" w:hAnsi="Calibri" w:eastAsia="宋体"/>
          <w:sz w:val="22"/>
        </w:rPr>
        <w:t>第二条传播路径源于基于受污染知识采集的转移进入回放并反复改变策略。因此，RK-Guard 将快速信念更新与较慢策略适配分离。每个学习转移都绑定执行时的联合信息状态、实际动作、奖励、下一信息状态以及信念、策略和验证器版本。</w:t>
      </w:r>
    </w:p>
    <w:p w14:paraId="167EC3A8">
      <w:r>
        <w:rPr>
          <w:rFonts w:ascii="Calibri" w:hAnsi="Calibri" w:eastAsia="宋体"/>
          <w:sz w:val="22"/>
        </w:rPr>
        <w:t>转移信任度由四类因素的加权几何平均构成：授权记录中被引用断言的信念支持度、独立来源覆盖、证据完整性和独立验证的结果一致性。几何形式使某个关键薄弱因素不能被多个高分掩盖。新转移首先进入待定缓冲区；只有信任度达到高阈值、授权记录版本一致且结果经过独立验证时，才能进入可信回放。处于高低阈值之间的转移继续隔离，低于低阈值或完整性检查失败的转移被排除出在线学习。可信样本采用信任度加权的 actor 和 critic 损失；具体优化器可以更换，而不改变信任边界。</w:t>
      </w:r>
    </w:p>
    <w:p w14:paraId="2CB2C8EA">
      <w:r>
        <w:rPr>
          <w:rFonts w:ascii="Calibri" w:hAnsi="Calibri" w:eastAsia="宋体"/>
          <w:sz w:val="22"/>
        </w:rPr>
        <w:t>已部署稳定策略不会被直接覆盖。每次适配先生成候选策略，并在固定审计分布上计算候选与稳定策略之间的平均 KL 距离。候选必须满足由更新批次平均信任度决定、且随信任度单调不减的 KL 半径，因此较低信任数据不能获得更大的策略变更权限。</w:t>
      </w:r>
    </w:p>
    <w:p w14:paraId="0B40FFF5">
      <w:r>
        <w:rPr>
          <w:rFonts w:ascii="Calibri" w:hAnsi="Calibri" w:eastAsia="宋体"/>
          <w:sz w:val="22"/>
        </w:rPr>
        <w:t>提升前，候选策略在包含当前信念快照、近期扰动和固定安全回归案例的验证集上以影子模式运行，所有验证动作仍通过风险感知恢复门。只有在未出现经验证的安全违规、恢复性能可接受、KL 界限满足且版本兼容时才允许提升；否则丢弃候选并保留可回滚的稳定版本。所有待定转移必须在隔离驻留上界内重新评估或退出；支撑该转移的信念版本被替换后，必须针对修正信念和验证记录重新检查。</w:t>
      </w:r>
    </w:p>
    <w:p w14:paraId="11941137">
      <w:r>
        <w:rPr>
          <w:rFonts w:ascii="Calibri" w:hAnsi="Calibri" w:eastAsia="宋体"/>
          <w:sz w:val="22"/>
        </w:rPr>
        <w:t xml:space="preserve">一次适配的成本由转移信任计算、梯度更新和影子验证构成。由于每隔 </w:t>
      </w:r>
      <w:r>
        <w:rPr>
          <w:rFonts w:ascii="Cambria Math" w:hAnsi="Cambria Math" w:eastAsia="宋体"/>
          <w:sz w:val="21"/>
        </w:rPr>
        <w:t>$H_\pi$</w:t>
      </w:r>
      <w:r>
        <w:rPr>
          <w:rFonts w:ascii="Calibri" w:hAnsi="Calibri" w:eastAsia="宋体"/>
          <w:sz w:val="22"/>
        </w:rPr>
        <w:t xml:space="preserve"> 个控制间隔才适配一次，摊销成本为单次适配成本除以 </w:t>
      </w:r>
      <w:r>
        <w:rPr>
          <w:rFonts w:ascii="Cambria Math" w:hAnsi="Cambria Math" w:eastAsia="宋体"/>
          <w:sz w:val="21"/>
        </w:rPr>
        <w:t>$H_\pi$</w:t>
      </w:r>
      <w:r>
        <w:rPr>
          <w:rFonts w:ascii="Calibri" w:hAnsi="Calibri" w:eastAsia="宋体"/>
          <w:sz w:val="22"/>
        </w:rPr>
        <w:t>。主要内存开销来自有限回放缓冲区以及稳定策略与候选策略两份模型副本。最终在线链条为：证据、恢复信念图、可接受动作集合、实际动作、已验证结果、候选策略、稳定策略。任何信任边界处的失败只会降低功能、延迟适配或触发后备控制，不会产生绕过权威验证器的替代路径。</w:t>
      </w:r>
    </w:p>
    <w:p w14:paraId="312ACCE7">
      <w:pPr>
        <w:pStyle w:val="165"/>
      </w:pPr>
      <w:r>
        <w:rPr>
          <w:rFonts w:ascii="Calibri" w:hAnsi="Calibri" w:eastAsia="宋体"/>
          <w:color w:val="555555"/>
          <w:sz w:val="19"/>
        </w:rPr>
        <w:t>以下按源文件顺序保留本节的公式、符号定义、定理、证明、算法、表格和图片 LaTeX 语法。</w:t>
      </w:r>
    </w:p>
    <w:p w14:paraId="02B8C0EF">
      <w:pPr>
        <w:pStyle w:val="165"/>
        <w:keepNext/>
      </w:pPr>
      <w:r>
        <w:rPr>
          <w:rFonts w:ascii="Calibri" w:hAnsi="Calibri" w:eastAsia="宋体"/>
          <w:color w:val="2E74B5"/>
          <w:sz w:val="17"/>
        </w:rPr>
        <w:t>LaTeX 块 1</w:t>
      </w:r>
    </w:p>
    <w:p w14:paraId="5B3FFE5F">
      <w:pPr>
        <w:pStyle w:val="164"/>
        <w:keepNext/>
        <w:keepLines/>
        <w:shd w:val="clear" w:fill="F5F7F9"/>
      </w:pPr>
      <w:r>
        <w:rPr>
          <w:rFonts w:ascii="Consolas" w:hAnsi="Consolas" w:eastAsia="微软雅黑"/>
          <w:color w:val="202124"/>
          <w:sz w:val="15"/>
        </w:rPr>
        <w:t>\begin{align}</w:t>
      </w:r>
    </w:p>
    <w:p w14:paraId="0C043F91">
      <w:pPr>
        <w:pStyle w:val="164"/>
        <w:keepNext/>
        <w:keepLines/>
        <w:shd w:val="clear" w:fill="F5F7F9"/>
      </w:pPr>
      <w:r>
        <w:rPr>
          <w:rFonts w:ascii="Consolas" w:hAnsi="Consolas" w:eastAsia="微软雅黑"/>
          <w:color w:val="202124"/>
          <w:sz w:val="15"/>
        </w:rPr>
        <w:t>\label{eq-patb-logodds}</w:t>
      </w:r>
    </w:p>
    <w:p w14:paraId="3DB7CD8A">
      <w:pPr>
        <w:pStyle w:val="164"/>
        <w:keepNext/>
        <w:keepLines/>
        <w:shd w:val="clear" w:fill="F5F7F9"/>
      </w:pPr>
      <w:r>
        <w:rPr>
          <w:rFonts w:ascii="Consolas" w:hAnsi="Consolas" w:eastAsia="微软雅黑"/>
          <w:color w:val="202124"/>
          <w:sz w:val="15"/>
        </w:rPr>
        <w:t>L_t(q)=\log\frac{b_t(q)}{1-b_t(q)}.</w:t>
      </w:r>
    </w:p>
    <w:p w14:paraId="155594F3">
      <w:pPr>
        <w:pStyle w:val="164"/>
        <w:keepNext w:val="0"/>
        <w:keepLines/>
        <w:shd w:val="clear" w:fill="F5F7F9"/>
      </w:pPr>
      <w:r>
        <w:rPr>
          <w:rFonts w:ascii="Consolas" w:hAnsi="Consolas" w:eastAsia="微软雅黑"/>
          <w:color w:val="202124"/>
          <w:sz w:val="15"/>
        </w:rPr>
        <w:t>\end{align}</w:t>
      </w:r>
    </w:p>
    <w:p w14:paraId="5BB3A685">
      <w:pPr>
        <w:spacing w:after="40"/>
      </w:pPr>
    </w:p>
    <w:p w14:paraId="0F46CF99">
      <w:pPr>
        <w:pStyle w:val="165"/>
        <w:keepNext/>
      </w:pPr>
      <w:r>
        <w:rPr>
          <w:rFonts w:ascii="Calibri" w:hAnsi="Calibri" w:eastAsia="宋体"/>
          <w:color w:val="2E74B5"/>
          <w:sz w:val="17"/>
        </w:rPr>
        <w:t>LaTeX 块 2</w:t>
      </w:r>
    </w:p>
    <w:p w14:paraId="095B254C">
      <w:pPr>
        <w:pStyle w:val="164"/>
        <w:keepNext/>
        <w:keepLines/>
        <w:shd w:val="clear" w:fill="F5F7F9"/>
      </w:pPr>
      <w:r>
        <w:rPr>
          <w:rFonts w:ascii="Consolas" w:hAnsi="Consolas" w:eastAsia="微软雅黑"/>
          <w:color w:val="202124"/>
          <w:sz w:val="15"/>
        </w:rPr>
        <w:t>\begin{align}</w:t>
      </w:r>
    </w:p>
    <w:p w14:paraId="40057A94">
      <w:pPr>
        <w:pStyle w:val="164"/>
        <w:keepNext/>
        <w:keepLines/>
        <w:shd w:val="clear" w:fill="F5F7F9"/>
      </w:pPr>
      <w:r>
        <w:rPr>
          <w:rFonts w:ascii="Consolas" w:hAnsi="Consolas" w:eastAsia="微软雅黑"/>
          <w:color w:val="202124"/>
          <w:sz w:val="15"/>
        </w:rPr>
        <w:t>\label{eq-patb-raw-influence}</w:t>
      </w:r>
    </w:p>
    <w:p w14:paraId="5C16231F">
      <w:pPr>
        <w:pStyle w:val="164"/>
        <w:keepNext/>
        <w:keepLines/>
        <w:shd w:val="clear" w:fill="F5F7F9"/>
      </w:pPr>
      <w:r>
        <w:rPr>
          <w:rFonts w:ascii="Consolas" w:hAnsi="Consolas" w:eastAsia="微软雅黑"/>
          <w:color w:val="202124"/>
          <w:sz w:val="15"/>
        </w:rPr>
        <w:t>\bar u_j(t)=\widehat c_j\rho_{s_j}(t)\phi_{time}(z_j,t)\phi_{con}(z_j,t)\ell_j(q_j),</w:t>
      </w:r>
    </w:p>
    <w:p w14:paraId="00526200">
      <w:pPr>
        <w:pStyle w:val="164"/>
        <w:keepNext w:val="0"/>
        <w:keepLines/>
        <w:shd w:val="clear" w:fill="F5F7F9"/>
      </w:pPr>
      <w:r>
        <w:rPr>
          <w:rFonts w:ascii="Consolas" w:hAnsi="Consolas" w:eastAsia="微软雅黑"/>
          <w:color w:val="202124"/>
          <w:sz w:val="15"/>
        </w:rPr>
        <w:t>\end{align}</w:t>
      </w:r>
    </w:p>
    <w:p w14:paraId="3CED456C">
      <w:pPr>
        <w:spacing w:after="40"/>
      </w:pPr>
    </w:p>
    <w:p w14:paraId="7CAE103E">
      <w:pPr>
        <w:pStyle w:val="165"/>
        <w:keepNext/>
      </w:pPr>
      <w:r>
        <w:rPr>
          <w:rFonts w:ascii="Calibri" w:hAnsi="Calibri" w:eastAsia="宋体"/>
          <w:color w:val="2E74B5"/>
          <w:sz w:val="17"/>
        </w:rPr>
        <w:t>LaTeX 块 3</w:t>
      </w:r>
    </w:p>
    <w:p w14:paraId="4DFBE4E4">
      <w:pPr>
        <w:pStyle w:val="164"/>
        <w:keepNext/>
        <w:keepLines/>
        <w:shd w:val="clear" w:fill="F5F7F9"/>
      </w:pPr>
      <w:r>
        <w:rPr>
          <w:rFonts w:ascii="Consolas" w:hAnsi="Consolas" w:eastAsia="微软雅黑"/>
          <w:color w:val="202124"/>
          <w:sz w:val="15"/>
        </w:rPr>
        <w:t>\begin{align}</w:t>
      </w:r>
    </w:p>
    <w:p w14:paraId="7EA9B5B6">
      <w:pPr>
        <w:pStyle w:val="164"/>
        <w:keepNext/>
        <w:keepLines/>
        <w:shd w:val="clear" w:fill="F5F7F9"/>
      </w:pPr>
      <w:r>
        <w:rPr>
          <w:rFonts w:ascii="Consolas" w:hAnsi="Consolas" w:eastAsia="微软雅黑"/>
          <w:color w:val="202124"/>
          <w:sz w:val="15"/>
        </w:rPr>
        <w:t>U_g(t)&amp;=\sum_{j:g(z_j)=g}|\bar u_j(t)|,\\</w:t>
      </w:r>
    </w:p>
    <w:p w14:paraId="20420A72">
      <w:pPr>
        <w:pStyle w:val="164"/>
        <w:keepNext/>
        <w:keepLines/>
        <w:shd w:val="clear" w:fill="F5F7F9"/>
      </w:pPr>
      <w:r>
        <w:rPr>
          <w:rFonts w:ascii="Consolas" w:hAnsi="Consolas" w:eastAsia="微软雅黑"/>
          <w:color w:val="202124"/>
          <w:sz w:val="15"/>
        </w:rPr>
        <w:t>\label{eq-patb-group-scale}</w:t>
      </w:r>
    </w:p>
    <w:p w14:paraId="1997B74E">
      <w:pPr>
        <w:pStyle w:val="164"/>
        <w:keepNext/>
        <w:keepLines/>
        <w:shd w:val="clear" w:fill="F5F7F9"/>
      </w:pPr>
      <w:r>
        <w:rPr>
          <w:rFonts w:ascii="Consolas" w:hAnsi="Consolas" w:eastAsia="微软雅黑"/>
          <w:color w:val="202124"/>
          <w:sz w:val="15"/>
        </w:rPr>
        <w:t>\kappa_g(t)&amp;=\min\left\{1,\frac{\beta_g}{U_g(t)+\epsilon_0}\right\},</w:t>
      </w:r>
    </w:p>
    <w:p w14:paraId="37328AF5">
      <w:pPr>
        <w:pStyle w:val="164"/>
        <w:keepNext w:val="0"/>
        <w:keepLines/>
        <w:shd w:val="clear" w:fill="F5F7F9"/>
      </w:pPr>
      <w:r>
        <w:rPr>
          <w:rFonts w:ascii="Consolas" w:hAnsi="Consolas" w:eastAsia="微软雅黑"/>
          <w:color w:val="202124"/>
          <w:sz w:val="15"/>
        </w:rPr>
        <w:t>\end{align}</w:t>
      </w:r>
    </w:p>
    <w:p w14:paraId="66C8E5F3">
      <w:pPr>
        <w:spacing w:after="40"/>
      </w:pPr>
    </w:p>
    <w:p w14:paraId="7ACD9D94">
      <w:pPr>
        <w:pStyle w:val="165"/>
        <w:keepNext/>
      </w:pPr>
      <w:r>
        <w:rPr>
          <w:rFonts w:ascii="Calibri" w:hAnsi="Calibri" w:eastAsia="宋体"/>
          <w:color w:val="2E74B5"/>
          <w:sz w:val="17"/>
        </w:rPr>
        <w:t>LaTeX 块 4</w:t>
      </w:r>
    </w:p>
    <w:p w14:paraId="3B1CA356">
      <w:pPr>
        <w:pStyle w:val="164"/>
        <w:keepNext/>
        <w:keepLines/>
        <w:shd w:val="clear" w:fill="F5F7F9"/>
      </w:pPr>
      <w:r>
        <w:rPr>
          <w:rFonts w:ascii="Consolas" w:hAnsi="Consolas" w:eastAsia="微软雅黑"/>
          <w:color w:val="202124"/>
          <w:sz w:val="15"/>
        </w:rPr>
        <w:t>\begin{align}</w:t>
      </w:r>
    </w:p>
    <w:p w14:paraId="6783FDAF">
      <w:pPr>
        <w:pStyle w:val="164"/>
        <w:keepNext/>
        <w:keepLines/>
        <w:shd w:val="clear" w:fill="F5F7F9"/>
      </w:pPr>
      <w:r>
        <w:rPr>
          <w:rFonts w:ascii="Consolas" w:hAnsi="Consolas" w:eastAsia="微软雅黑"/>
          <w:color w:val="202124"/>
          <w:sz w:val="15"/>
        </w:rPr>
        <w:t>\label{eq-patb-effective-influence}</w:t>
      </w:r>
    </w:p>
    <w:p w14:paraId="1C0CC331">
      <w:pPr>
        <w:pStyle w:val="164"/>
        <w:keepNext/>
        <w:keepLines/>
        <w:shd w:val="clear" w:fill="F5F7F9"/>
      </w:pPr>
      <w:r>
        <w:rPr>
          <w:rFonts w:ascii="Consolas" w:hAnsi="Consolas" w:eastAsia="微软雅黑"/>
          <w:color w:val="202124"/>
          <w:sz w:val="15"/>
        </w:rPr>
        <w:t>u_j(t)=\operatorname{clip}\!\left(\kappa_{g(z_j)}(t)\bar u_j(t),-\beta_z,\beta_z\right),</w:t>
      </w:r>
    </w:p>
    <w:p w14:paraId="0616E215">
      <w:pPr>
        <w:pStyle w:val="164"/>
        <w:keepNext w:val="0"/>
        <w:keepLines/>
        <w:shd w:val="clear" w:fill="F5F7F9"/>
      </w:pPr>
      <w:r>
        <w:rPr>
          <w:rFonts w:ascii="Consolas" w:hAnsi="Consolas" w:eastAsia="微软雅黑"/>
          <w:color w:val="202124"/>
          <w:sz w:val="15"/>
        </w:rPr>
        <w:t>\end{align}</w:t>
      </w:r>
    </w:p>
    <w:p w14:paraId="0CD59427">
      <w:pPr>
        <w:spacing w:after="40"/>
      </w:pPr>
    </w:p>
    <w:p w14:paraId="03FA4A0C">
      <w:pPr>
        <w:pStyle w:val="165"/>
        <w:keepNext/>
      </w:pPr>
      <w:r>
        <w:rPr>
          <w:rFonts w:ascii="Calibri" w:hAnsi="Calibri" w:eastAsia="宋体"/>
          <w:color w:val="2E74B5"/>
          <w:sz w:val="17"/>
        </w:rPr>
        <w:t>LaTeX 块 5</w:t>
      </w:r>
    </w:p>
    <w:p w14:paraId="5717D06E">
      <w:pPr>
        <w:pStyle w:val="164"/>
        <w:keepNext/>
        <w:keepLines/>
        <w:shd w:val="clear" w:fill="F5F7F9"/>
      </w:pPr>
      <w:r>
        <w:rPr>
          <w:rFonts w:ascii="Consolas" w:hAnsi="Consolas" w:eastAsia="微软雅黑"/>
          <w:color w:val="202124"/>
          <w:sz w:val="15"/>
        </w:rPr>
        <w:t>\begin{align}</w:t>
      </w:r>
    </w:p>
    <w:p w14:paraId="5A694FCD">
      <w:pPr>
        <w:pStyle w:val="164"/>
        <w:keepNext/>
        <w:keepLines/>
        <w:shd w:val="clear" w:fill="F5F7F9"/>
      </w:pPr>
      <w:r>
        <w:rPr>
          <w:rFonts w:ascii="Consolas" w:hAnsi="Consolas" w:eastAsia="微软雅黑"/>
          <w:color w:val="202124"/>
          <w:sz w:val="15"/>
        </w:rPr>
        <w:t>\label{eq-beta-max}</w:t>
      </w:r>
    </w:p>
    <w:p w14:paraId="60B7F8D2">
      <w:pPr>
        <w:pStyle w:val="164"/>
        <w:keepNext/>
        <w:keepLines/>
        <w:shd w:val="clear" w:fill="F5F7F9"/>
      </w:pPr>
      <w:r>
        <w:rPr>
          <w:rFonts w:ascii="Consolas" w:hAnsi="Consolas" w:eastAsia="微软雅黑"/>
          <w:color w:val="202124"/>
          <w:sz w:val="15"/>
        </w:rPr>
        <w:t>\beta_{\max}=\max_g\beta_g.</w:t>
      </w:r>
    </w:p>
    <w:p w14:paraId="5866F032">
      <w:pPr>
        <w:pStyle w:val="164"/>
        <w:keepNext w:val="0"/>
        <w:keepLines/>
        <w:shd w:val="clear" w:fill="F5F7F9"/>
      </w:pPr>
      <w:r>
        <w:rPr>
          <w:rFonts w:ascii="Consolas" w:hAnsi="Consolas" w:eastAsia="微软雅黑"/>
          <w:color w:val="202124"/>
          <w:sz w:val="15"/>
        </w:rPr>
        <w:t>\end{align}</w:t>
      </w:r>
    </w:p>
    <w:p w14:paraId="2BF15182">
      <w:pPr>
        <w:spacing w:after="40"/>
      </w:pPr>
    </w:p>
    <w:p w14:paraId="541DA455">
      <w:pPr>
        <w:pStyle w:val="165"/>
        <w:keepNext/>
      </w:pPr>
      <w:r>
        <w:rPr>
          <w:rFonts w:ascii="Calibri" w:hAnsi="Calibri" w:eastAsia="宋体"/>
          <w:color w:val="2E74B5"/>
          <w:sz w:val="17"/>
        </w:rPr>
        <w:t>LaTeX 块 6</w:t>
      </w:r>
    </w:p>
    <w:p w14:paraId="55B5B324">
      <w:pPr>
        <w:pStyle w:val="164"/>
        <w:keepNext/>
        <w:keepLines/>
        <w:shd w:val="clear" w:fill="F5F7F9"/>
      </w:pPr>
      <w:r>
        <w:rPr>
          <w:rFonts w:ascii="Consolas" w:hAnsi="Consolas" w:eastAsia="微软雅黑"/>
          <w:color w:val="202124"/>
          <w:sz w:val="15"/>
        </w:rPr>
        <w:t>\begin{align}</w:t>
      </w:r>
    </w:p>
    <w:p w14:paraId="46FFDF0F">
      <w:pPr>
        <w:pStyle w:val="164"/>
        <w:keepNext/>
        <w:keepLines/>
        <w:shd w:val="clear" w:fill="F5F7F9"/>
      </w:pPr>
      <w:r>
        <w:rPr>
          <w:rFonts w:ascii="Consolas" w:hAnsi="Consolas" w:eastAsia="微软雅黑"/>
          <w:color w:val="202124"/>
          <w:sz w:val="15"/>
        </w:rPr>
        <w:t>\label{eq-patb-update}</w:t>
      </w:r>
    </w:p>
    <w:p w14:paraId="3F42FFE8">
      <w:pPr>
        <w:pStyle w:val="164"/>
        <w:keepNext/>
        <w:keepLines/>
        <w:shd w:val="clear" w:fill="F5F7F9"/>
      </w:pPr>
      <w:r>
        <w:rPr>
          <w:rFonts w:ascii="Consolas" w:hAnsi="Consolas" w:eastAsia="微软雅黑"/>
          <w:color w:val="202124"/>
          <w:sz w:val="15"/>
        </w:rPr>
        <w:t>L_{t+1}(q)=L_0(q)+\lambda_f\big(L_t(q)-L_0(q)\big)</w:t>
      </w:r>
    </w:p>
    <w:p w14:paraId="69F6AFBB">
      <w:pPr>
        <w:pStyle w:val="164"/>
        <w:keepNext/>
        <w:keepLines/>
        <w:shd w:val="clear" w:fill="F5F7F9"/>
      </w:pPr>
      <w:r>
        <w:rPr>
          <w:rFonts w:ascii="Consolas" w:hAnsi="Consolas" w:eastAsia="微软雅黑"/>
          <w:color w:val="202124"/>
          <w:sz w:val="15"/>
        </w:rPr>
        <w:t>+\sum_{z_j\in\mathcal{Z}_t(q)}u_j(t),</w:t>
      </w:r>
    </w:p>
    <w:p w14:paraId="3445B177">
      <w:pPr>
        <w:pStyle w:val="164"/>
        <w:keepNext w:val="0"/>
        <w:keepLines/>
        <w:shd w:val="clear" w:fill="F5F7F9"/>
      </w:pPr>
      <w:r>
        <w:rPr>
          <w:rFonts w:ascii="Consolas" w:hAnsi="Consolas" w:eastAsia="微软雅黑"/>
          <w:color w:val="202124"/>
          <w:sz w:val="15"/>
        </w:rPr>
        <w:t>\end{align}</w:t>
      </w:r>
    </w:p>
    <w:p w14:paraId="09BD5A28">
      <w:pPr>
        <w:spacing w:after="40"/>
      </w:pPr>
    </w:p>
    <w:p w14:paraId="44DA5482">
      <w:pPr>
        <w:pStyle w:val="165"/>
        <w:keepNext/>
      </w:pPr>
      <w:r>
        <w:rPr>
          <w:rFonts w:ascii="Calibri" w:hAnsi="Calibri" w:eastAsia="宋体"/>
          <w:color w:val="2E74B5"/>
          <w:sz w:val="17"/>
        </w:rPr>
        <w:t>LaTeX 块 7</w:t>
      </w:r>
    </w:p>
    <w:p w14:paraId="266403A2">
      <w:pPr>
        <w:pStyle w:val="164"/>
        <w:keepNext/>
        <w:keepLines/>
        <w:shd w:val="clear" w:fill="F5F7F9"/>
      </w:pPr>
      <w:r>
        <w:rPr>
          <w:rFonts w:ascii="Consolas" w:hAnsi="Consolas" w:eastAsia="微软雅黑"/>
          <w:color w:val="202124"/>
          <w:sz w:val="15"/>
        </w:rPr>
        <w:t>\begin{align}</w:t>
      </w:r>
    </w:p>
    <w:p w14:paraId="41F8E876">
      <w:pPr>
        <w:pStyle w:val="164"/>
        <w:keepNext/>
        <w:keepLines/>
        <w:shd w:val="clear" w:fill="F5F7F9"/>
      </w:pPr>
      <w:r>
        <w:rPr>
          <w:rFonts w:ascii="Consolas" w:hAnsi="Consolas" w:eastAsia="微软雅黑"/>
          <w:color w:val="202124"/>
          <w:sz w:val="15"/>
        </w:rPr>
        <w:t>\label{eq-patb-sigmoid}</w:t>
      </w:r>
    </w:p>
    <w:p w14:paraId="50683FC6">
      <w:pPr>
        <w:pStyle w:val="164"/>
        <w:keepNext/>
        <w:keepLines/>
        <w:shd w:val="clear" w:fill="F5F7F9"/>
      </w:pPr>
      <w:r>
        <w:rPr>
          <w:rFonts w:ascii="Consolas" w:hAnsi="Consolas" w:eastAsia="微软雅黑"/>
          <w:color w:val="202124"/>
          <w:sz w:val="15"/>
        </w:rPr>
        <w:t>b_{t+1}(q)=\sigma\big(L_{t+1}(q)\big).</w:t>
      </w:r>
    </w:p>
    <w:p w14:paraId="0113FB7A">
      <w:pPr>
        <w:pStyle w:val="164"/>
        <w:keepNext w:val="0"/>
        <w:keepLines/>
        <w:shd w:val="clear" w:fill="F5F7F9"/>
      </w:pPr>
      <w:r>
        <w:rPr>
          <w:rFonts w:ascii="Consolas" w:hAnsi="Consolas" w:eastAsia="微软雅黑"/>
          <w:color w:val="202124"/>
          <w:sz w:val="15"/>
        </w:rPr>
        <w:t>\end{align}</w:t>
      </w:r>
    </w:p>
    <w:p w14:paraId="4A816CD1">
      <w:pPr>
        <w:spacing w:after="40"/>
      </w:pPr>
    </w:p>
    <w:p w14:paraId="278B8AF8">
      <w:pPr>
        <w:pStyle w:val="165"/>
        <w:keepNext/>
      </w:pPr>
      <w:r>
        <w:rPr>
          <w:rFonts w:ascii="Calibri" w:hAnsi="Calibri" w:eastAsia="宋体"/>
          <w:color w:val="2E74B5"/>
          <w:sz w:val="17"/>
        </w:rPr>
        <w:t>LaTeX 块 8</w:t>
      </w:r>
    </w:p>
    <w:p w14:paraId="7741CF63">
      <w:pPr>
        <w:pStyle w:val="164"/>
        <w:keepNext/>
        <w:keepLines/>
        <w:shd w:val="clear" w:fill="F5F7F9"/>
      </w:pPr>
      <w:r>
        <w:rPr>
          <w:rFonts w:ascii="Consolas" w:hAnsi="Consolas" w:eastAsia="微软雅黑"/>
          <w:color w:val="202124"/>
          <w:sz w:val="15"/>
        </w:rPr>
        <w:t>\begin{align}</w:t>
      </w:r>
    </w:p>
    <w:p w14:paraId="4F44D530">
      <w:pPr>
        <w:pStyle w:val="164"/>
        <w:keepNext/>
        <w:keepLines/>
        <w:shd w:val="clear" w:fill="F5F7F9"/>
      </w:pPr>
      <w:r>
        <w:rPr>
          <w:rFonts w:ascii="Consolas" w:hAnsi="Consolas" w:eastAsia="微软雅黑"/>
          <w:color w:val="202124"/>
          <w:sz w:val="15"/>
        </w:rPr>
        <w:t>\alpha_s^{t+1}&amp;=\lambda_\rho\alpha_s^t+m_s^t y_s^t,\\</w:t>
      </w:r>
    </w:p>
    <w:p w14:paraId="7C1CECE3">
      <w:pPr>
        <w:pStyle w:val="164"/>
        <w:keepNext/>
        <w:keepLines/>
        <w:shd w:val="clear" w:fill="F5F7F9"/>
      </w:pPr>
      <w:r>
        <w:rPr>
          <w:rFonts w:ascii="Consolas" w:hAnsi="Consolas" w:eastAsia="微软雅黑"/>
          <w:color w:val="202124"/>
          <w:sz w:val="15"/>
        </w:rPr>
        <w:t>\beta_s^{t+1}&amp;=\lambda_\rho\beta_s^t+m_s^t(1-y_s^t),\\</w:t>
      </w:r>
    </w:p>
    <w:p w14:paraId="3B13D879">
      <w:pPr>
        <w:pStyle w:val="164"/>
        <w:keepNext/>
        <w:keepLines/>
        <w:shd w:val="clear" w:fill="F5F7F9"/>
      </w:pPr>
      <w:r>
        <w:rPr>
          <w:rFonts w:ascii="Consolas" w:hAnsi="Consolas" w:eastAsia="微软雅黑"/>
          <w:color w:val="202124"/>
          <w:sz w:val="15"/>
        </w:rPr>
        <w:t>\label{eq-source-reliability}</w:t>
      </w:r>
    </w:p>
    <w:p w14:paraId="68441CED">
      <w:pPr>
        <w:pStyle w:val="164"/>
        <w:keepNext/>
        <w:keepLines/>
        <w:shd w:val="clear" w:fill="F5F7F9"/>
      </w:pPr>
      <w:r>
        <w:rPr>
          <w:rFonts w:ascii="Consolas" w:hAnsi="Consolas" w:eastAsia="微软雅黑"/>
          <w:color w:val="202124"/>
          <w:sz w:val="15"/>
        </w:rPr>
        <w:t>\rho_s(t+1)&amp;=\frac{\alpha_s^{t+1}}{\alpha_s^{t+1}+\beta_s^{t+1}},</w:t>
      </w:r>
    </w:p>
    <w:p w14:paraId="4835383B">
      <w:pPr>
        <w:pStyle w:val="164"/>
        <w:keepNext w:val="0"/>
        <w:keepLines/>
        <w:shd w:val="clear" w:fill="F5F7F9"/>
      </w:pPr>
      <w:r>
        <w:rPr>
          <w:rFonts w:ascii="Consolas" w:hAnsi="Consolas" w:eastAsia="微软雅黑"/>
          <w:color w:val="202124"/>
          <w:sz w:val="15"/>
        </w:rPr>
        <w:t>\end{align}</w:t>
      </w:r>
    </w:p>
    <w:p w14:paraId="3B5846EE">
      <w:pPr>
        <w:spacing w:after="40"/>
      </w:pPr>
    </w:p>
    <w:p w14:paraId="0AEA7FBE">
      <w:pPr>
        <w:pStyle w:val="165"/>
        <w:keepNext/>
      </w:pPr>
      <w:r>
        <w:rPr>
          <w:rFonts w:ascii="Calibri" w:hAnsi="Calibri" w:eastAsia="宋体"/>
          <w:color w:val="2E74B5"/>
          <w:sz w:val="17"/>
        </w:rPr>
        <w:t>LaTeX 块 9</w:t>
      </w:r>
    </w:p>
    <w:p w14:paraId="4C094562">
      <w:pPr>
        <w:pStyle w:val="164"/>
        <w:keepNext/>
        <w:keepLines/>
        <w:shd w:val="clear" w:fill="F5F7F9"/>
      </w:pPr>
      <w:r>
        <w:rPr>
          <w:rFonts w:ascii="Consolas" w:hAnsi="Consolas" w:eastAsia="微软雅黑"/>
          <w:color w:val="202124"/>
          <w:sz w:val="15"/>
        </w:rPr>
        <w:t>\begin{algorithm}[t]</w:t>
      </w:r>
    </w:p>
    <w:p w14:paraId="4241C9EE">
      <w:pPr>
        <w:pStyle w:val="164"/>
        <w:keepNext/>
        <w:keepLines/>
        <w:shd w:val="clear" w:fill="F5F7F9"/>
      </w:pPr>
      <w:r>
        <w:rPr>
          <w:rFonts w:ascii="Consolas" w:hAnsi="Consolas" w:eastAsia="微软雅黑"/>
          <w:color w:val="202124"/>
          <w:sz w:val="15"/>
        </w:rPr>
        <w:t>\caption{Provenance-Aware Temporal Belief Update}</w:t>
      </w:r>
    </w:p>
    <w:p w14:paraId="3BBBE66B">
      <w:pPr>
        <w:pStyle w:val="164"/>
        <w:keepNext w:val="0"/>
        <w:keepLines/>
        <w:shd w:val="clear" w:fill="F5F7F9"/>
      </w:pPr>
      <w:r>
        <w:rPr>
          <w:rFonts w:ascii="Consolas" w:hAnsi="Consolas" w:eastAsia="微软雅黑"/>
          <w:color w:val="202124"/>
          <w:sz w:val="15"/>
        </w:rPr>
        <w:t>\label{alg-patb}</w:t>
      </w:r>
    </w:p>
    <w:p w14:paraId="0D07D137">
      <w:pPr>
        <w:pStyle w:val="164"/>
        <w:keepNext w:val="0"/>
        <w:keepLines/>
        <w:shd w:val="clear" w:fill="F5F7F9"/>
      </w:pPr>
      <w:r>
        <w:rPr>
          <w:rFonts w:ascii="Consolas" w:hAnsi="Consolas" w:eastAsia="微软雅黑"/>
          <w:color w:val="202124"/>
          <w:sz w:val="15"/>
        </w:rPr>
        <w:t>\KwIn{Belief graph $\mathcal{G}_t^B$; evidence $\mathcal{Z}_t$; verified feedback $\mathcal{Y}_t^{ver}$; $\lambda_f,\lambda_\rho,\{\beta_g\},\beta_z$}</w:t>
      </w:r>
    </w:p>
    <w:p w14:paraId="477705E8">
      <w:pPr>
        <w:pStyle w:val="164"/>
        <w:keepNext w:val="0"/>
        <w:keepLines/>
        <w:shd w:val="clear" w:fill="F5F7F9"/>
      </w:pPr>
      <w:r>
        <w:rPr>
          <w:rFonts w:ascii="Consolas" w:hAnsi="Consolas" w:eastAsia="微软雅黑"/>
          <w:color w:val="202124"/>
          <w:sz w:val="15"/>
        </w:rPr>
        <w:t>\KwOut{Updated belief graph $\mathcal{G}_{t+1}^B$}</w:t>
      </w:r>
    </w:p>
    <w:p w14:paraId="29C34269">
      <w:pPr>
        <w:pStyle w:val="164"/>
        <w:keepNext w:val="0"/>
        <w:keepLines/>
        <w:shd w:val="clear" w:fill="F5F7F9"/>
      </w:pPr>
      <w:r>
        <w:rPr>
          <w:rFonts w:ascii="Consolas" w:hAnsi="Consolas" w:eastAsia="微软雅黑"/>
          <w:color w:val="202124"/>
          <w:sz w:val="15"/>
        </w:rPr>
        <w:t>Derive $(m_s^t,y_s^t)$ from $\mathcal{Y}_t^{ver}$ and update $\rho_s(t)$ by Eq.~\ref{eq-source-reliability}\;</w:t>
      </w:r>
    </w:p>
    <w:p w14:paraId="6A9CBC80">
      <w:pPr>
        <w:pStyle w:val="164"/>
        <w:keepNext w:val="0"/>
        <w:keepLines/>
        <w:shd w:val="clear" w:fill="F5F7F9"/>
      </w:pPr>
      <w:r>
        <w:rPr>
          <w:rFonts w:ascii="Consolas" w:hAnsi="Consolas" w:eastAsia="微软雅黑"/>
          <w:color w:val="202124"/>
          <w:sz w:val="15"/>
        </w:rPr>
        <w:t>Map each $z_j\in\mathcal{Z}_t$ to assertion $q_j$ and provenance group $g(z_j)$\;</w:t>
      </w:r>
    </w:p>
    <w:p w14:paraId="7F7E60C9">
      <w:pPr>
        <w:pStyle w:val="164"/>
        <w:keepNext w:val="0"/>
        <w:keepLines/>
        <w:shd w:val="clear" w:fill="F5F7F9"/>
      </w:pPr>
      <w:r>
        <w:rPr>
          <w:rFonts w:ascii="Consolas" w:hAnsi="Consolas" w:eastAsia="微软雅黑"/>
          <w:color w:val="202124"/>
          <w:sz w:val="15"/>
        </w:rPr>
        <w:t>\ForEach{$z_j\in\mathcal{Z}_t$}{</w:t>
      </w:r>
    </w:p>
    <w:p w14:paraId="37766DAC">
      <w:pPr>
        <w:pStyle w:val="164"/>
        <w:keepNext w:val="0"/>
        <w:keepLines/>
        <w:shd w:val="clear" w:fill="F5F7F9"/>
      </w:pPr>
      <w:r>
        <w:rPr>
          <w:rFonts w:ascii="Consolas" w:hAnsi="Consolas" w:eastAsia="微软雅黑"/>
          <w:color w:val="202124"/>
          <w:sz w:val="15"/>
        </w:rPr>
        <w:t xml:space="preserve">  Calibrate $c_j^{src}$ and compute $\bar u_j(t)$ by Eq.~\ref{eq-patb-raw-influence}\;</w:t>
      </w:r>
    </w:p>
    <w:p w14:paraId="6A6D2A8A">
      <w:pPr>
        <w:pStyle w:val="164"/>
        <w:keepNext w:val="0"/>
        <w:keepLines/>
        <w:shd w:val="clear" w:fill="F5F7F9"/>
      </w:pPr>
      <w:r>
        <w:rPr>
          <w:rFonts w:ascii="Consolas" w:hAnsi="Consolas" w:eastAsia="微软雅黑"/>
          <w:color w:val="202124"/>
          <w:sz w:val="15"/>
        </w:rPr>
        <w:t>}</w:t>
      </w:r>
    </w:p>
    <w:p w14:paraId="7F6FF698">
      <w:pPr>
        <w:pStyle w:val="164"/>
        <w:keepNext w:val="0"/>
        <w:keepLines/>
        <w:shd w:val="clear" w:fill="F5F7F9"/>
      </w:pPr>
      <w:r>
        <w:rPr>
          <w:rFonts w:ascii="Consolas" w:hAnsi="Consolas" w:eastAsia="微软雅黑"/>
          <w:color w:val="202124"/>
          <w:sz w:val="15"/>
        </w:rPr>
        <w:t>\ForEach{active provenance group $g$}{</w:t>
      </w:r>
    </w:p>
    <w:p w14:paraId="3020EABA">
      <w:pPr>
        <w:pStyle w:val="164"/>
        <w:keepNext w:val="0"/>
        <w:keepLines/>
        <w:shd w:val="clear" w:fill="F5F7F9"/>
      </w:pPr>
      <w:r>
        <w:rPr>
          <w:rFonts w:ascii="Consolas" w:hAnsi="Consolas" w:eastAsia="微软雅黑"/>
          <w:color w:val="202124"/>
          <w:sz w:val="15"/>
        </w:rPr>
        <w:t xml:space="preserve">  Compute $U_g(t)$ and $\kappa_g(t)$ by Eq.~\ref{eq-patb-group-scale}\;</w:t>
      </w:r>
    </w:p>
    <w:p w14:paraId="05C26249">
      <w:pPr>
        <w:pStyle w:val="164"/>
        <w:keepNext w:val="0"/>
        <w:keepLines/>
        <w:shd w:val="clear" w:fill="F5F7F9"/>
      </w:pPr>
      <w:r>
        <w:rPr>
          <w:rFonts w:ascii="Consolas" w:hAnsi="Consolas" w:eastAsia="微软雅黑"/>
          <w:color w:val="202124"/>
          <w:sz w:val="15"/>
        </w:rPr>
        <w:t xml:space="preserve">  Apply Eq.~\ref{eq-patb-effective-influence} to all evidence in $g$\;</w:t>
      </w:r>
    </w:p>
    <w:p w14:paraId="2EB0AE6F">
      <w:pPr>
        <w:pStyle w:val="164"/>
        <w:keepNext w:val="0"/>
        <w:keepLines/>
        <w:shd w:val="clear" w:fill="F5F7F9"/>
      </w:pPr>
      <w:r>
        <w:rPr>
          <w:rFonts w:ascii="Consolas" w:hAnsi="Consolas" w:eastAsia="微软雅黑"/>
          <w:color w:val="202124"/>
          <w:sz w:val="15"/>
        </w:rPr>
        <w:t>}</w:t>
      </w:r>
    </w:p>
    <w:p w14:paraId="2CE67012">
      <w:pPr>
        <w:pStyle w:val="164"/>
        <w:keepNext w:val="0"/>
        <w:keepLines/>
        <w:shd w:val="clear" w:fill="F5F7F9"/>
      </w:pPr>
      <w:r>
        <w:rPr>
          <w:rFonts w:ascii="Consolas" w:hAnsi="Consolas" w:eastAsia="微软雅黑"/>
          <w:color w:val="202124"/>
          <w:sz w:val="15"/>
        </w:rPr>
        <w:t>\ForEach{affected assertion $q$}{</w:t>
      </w:r>
    </w:p>
    <w:p w14:paraId="53110C3C">
      <w:pPr>
        <w:pStyle w:val="164"/>
        <w:keepNext w:val="0"/>
        <w:keepLines/>
        <w:shd w:val="clear" w:fill="F5F7F9"/>
      </w:pPr>
      <w:r>
        <w:rPr>
          <w:rFonts w:ascii="Consolas" w:hAnsi="Consolas" w:eastAsia="微软雅黑"/>
          <w:color w:val="202124"/>
          <w:sz w:val="15"/>
        </w:rPr>
        <w:t xml:space="preserve">  Update $L_{t+1}(q)$ by Eq.~\ref{eq-patb-update} and set $b_{t+1}(q)=\sigma(L_{t+1}(q))$\;</w:t>
      </w:r>
    </w:p>
    <w:p w14:paraId="1291A31B">
      <w:pPr>
        <w:pStyle w:val="164"/>
        <w:keepNext w:val="0"/>
        <w:keepLines/>
        <w:shd w:val="clear" w:fill="F5F7F9"/>
      </w:pPr>
      <w:r>
        <w:rPr>
          <w:rFonts w:ascii="Consolas" w:hAnsi="Consolas" w:eastAsia="微软雅黑"/>
          <w:color w:val="202124"/>
          <w:sz w:val="15"/>
        </w:rPr>
        <w:t xml:space="preserve">  Store validity interval, supporting provenance groups, and belief version\;</w:t>
      </w:r>
    </w:p>
    <w:p w14:paraId="459B9DF1">
      <w:pPr>
        <w:pStyle w:val="164"/>
        <w:keepNext w:val="0"/>
        <w:keepLines/>
        <w:shd w:val="clear" w:fill="F5F7F9"/>
      </w:pPr>
      <w:r>
        <w:rPr>
          <w:rFonts w:ascii="Consolas" w:hAnsi="Consolas" w:eastAsia="微软雅黑"/>
          <w:color w:val="202124"/>
          <w:sz w:val="15"/>
        </w:rPr>
        <w:t>}</w:t>
      </w:r>
    </w:p>
    <w:p w14:paraId="2740A7CA">
      <w:pPr>
        <w:pStyle w:val="164"/>
        <w:keepNext w:val="0"/>
        <w:keepLines/>
        <w:shd w:val="clear" w:fill="F5F7F9"/>
      </w:pPr>
      <w:r>
        <w:rPr>
          <w:rFonts w:ascii="Consolas" w:hAnsi="Consolas" w:eastAsia="微软雅黑"/>
          <w:color w:val="202124"/>
          <w:sz w:val="15"/>
        </w:rPr>
        <w:t>Apply temporal decay to active task assertions receiving no new evidence\;</w:t>
      </w:r>
    </w:p>
    <w:p w14:paraId="2238AB75">
      <w:pPr>
        <w:pStyle w:val="164"/>
        <w:keepNext w:val="0"/>
        <w:keepLines/>
        <w:shd w:val="clear" w:fill="F5F7F9"/>
      </w:pPr>
      <w:r>
        <w:rPr>
          <w:rFonts w:ascii="Consolas" w:hAnsi="Consolas" w:eastAsia="微软雅黑"/>
          <w:color w:val="202124"/>
          <w:sz w:val="15"/>
        </w:rPr>
        <w:t>\Return{$\mathcal{G}_{t+1}^B$}\;</w:t>
      </w:r>
    </w:p>
    <w:p w14:paraId="64432D42">
      <w:pPr>
        <w:pStyle w:val="164"/>
        <w:keepNext w:val="0"/>
        <w:keepLines/>
        <w:shd w:val="clear" w:fill="F5F7F9"/>
      </w:pPr>
      <w:r>
        <w:rPr>
          <w:rFonts w:ascii="Consolas" w:hAnsi="Consolas" w:eastAsia="微软雅黑"/>
          <w:color w:val="202124"/>
          <w:sz w:val="15"/>
        </w:rPr>
        <w:t>\end{algorithm}</w:t>
      </w:r>
    </w:p>
    <w:p w14:paraId="4C393F55">
      <w:pPr>
        <w:spacing w:after="40"/>
      </w:pPr>
    </w:p>
    <w:p w14:paraId="3A54F88C">
      <w:pPr>
        <w:pStyle w:val="165"/>
        <w:keepNext/>
      </w:pPr>
      <w:r>
        <w:rPr>
          <w:rFonts w:ascii="Calibri" w:hAnsi="Calibri" w:eastAsia="宋体"/>
          <w:color w:val="2E74B5"/>
          <w:sz w:val="17"/>
        </w:rPr>
        <w:t>LaTeX 块 10</w:t>
      </w:r>
    </w:p>
    <w:p w14:paraId="4A9C67C2">
      <w:pPr>
        <w:pStyle w:val="164"/>
        <w:keepNext/>
        <w:keepLines/>
        <w:shd w:val="clear" w:fill="F5F7F9"/>
      </w:pPr>
      <w:r>
        <w:rPr>
          <w:rFonts w:ascii="Consolas" w:hAnsi="Consolas" w:eastAsia="微软雅黑"/>
          <w:color w:val="202124"/>
          <w:sz w:val="15"/>
        </w:rPr>
        <w:t>\begin{align}</w:t>
      </w:r>
    </w:p>
    <w:p w14:paraId="56AB00DA">
      <w:pPr>
        <w:pStyle w:val="164"/>
        <w:keepNext/>
        <w:keepLines/>
        <w:shd w:val="clear" w:fill="F5F7F9"/>
      </w:pPr>
      <w:r>
        <w:rPr>
          <w:rFonts w:ascii="Consolas" w:hAnsi="Consolas" w:eastAsia="微软雅黑"/>
          <w:color w:val="202124"/>
          <w:sz w:val="15"/>
        </w:rPr>
        <w:t>\label{eq-complexity-patb}</w:t>
      </w:r>
    </w:p>
    <w:p w14:paraId="1D807BE3">
      <w:pPr>
        <w:pStyle w:val="164"/>
        <w:keepNext/>
        <w:keepLines/>
        <w:shd w:val="clear" w:fill="F5F7F9"/>
      </w:pPr>
      <w:r>
        <w:rPr>
          <w:rFonts w:ascii="Consolas" w:hAnsi="Consolas" w:eastAsia="微软雅黑"/>
          <w:color w:val="202124"/>
          <w:sz w:val="15"/>
        </w:rPr>
        <w:t>T_{\rm PATB}=O(m_td_p+q_t),</w:t>
      </w:r>
    </w:p>
    <w:p w14:paraId="303D07BE">
      <w:pPr>
        <w:pStyle w:val="164"/>
        <w:keepNext w:val="0"/>
        <w:keepLines/>
        <w:shd w:val="clear" w:fill="F5F7F9"/>
      </w:pPr>
      <w:r>
        <w:rPr>
          <w:rFonts w:ascii="Consolas" w:hAnsi="Consolas" w:eastAsia="微软雅黑"/>
          <w:color w:val="202124"/>
          <w:sz w:val="15"/>
        </w:rPr>
        <w:t>\end{align}</w:t>
      </w:r>
    </w:p>
    <w:p w14:paraId="1A06C912">
      <w:pPr>
        <w:spacing w:after="40"/>
      </w:pPr>
    </w:p>
    <w:p w14:paraId="739208FA">
      <w:pPr>
        <w:pStyle w:val="165"/>
        <w:keepNext/>
      </w:pPr>
      <w:r>
        <w:rPr>
          <w:rFonts w:ascii="Calibri" w:hAnsi="Calibri" w:eastAsia="宋体"/>
          <w:color w:val="2E74B5"/>
          <w:sz w:val="17"/>
        </w:rPr>
        <w:t>LaTeX 块 11</w:t>
      </w:r>
    </w:p>
    <w:p w14:paraId="44923D8B">
      <w:pPr>
        <w:pStyle w:val="164"/>
        <w:keepNext/>
        <w:keepLines/>
        <w:shd w:val="clear" w:fill="F5F7F9"/>
      </w:pPr>
      <w:r>
        <w:rPr>
          <w:rFonts w:ascii="Consolas" w:hAnsi="Consolas" w:eastAsia="微软雅黑"/>
          <w:color w:val="202124"/>
          <w:sz w:val="15"/>
        </w:rPr>
        <w:t>\begin{align}</w:t>
      </w:r>
    </w:p>
    <w:p w14:paraId="521C1109">
      <w:pPr>
        <w:pStyle w:val="164"/>
        <w:keepNext/>
        <w:keepLines/>
        <w:shd w:val="clear" w:fill="F5F7F9"/>
      </w:pPr>
      <w:r>
        <w:rPr>
          <w:rFonts w:ascii="Consolas" w:hAnsi="Consolas" w:eastAsia="微软雅黑"/>
          <w:color w:val="202124"/>
          <w:sz w:val="15"/>
        </w:rPr>
        <w:t>\label{eq-gate-prerequisite}</w:t>
      </w:r>
    </w:p>
    <w:p w14:paraId="03CF642B">
      <w:pPr>
        <w:pStyle w:val="164"/>
        <w:keepNext/>
        <w:keepLines/>
        <w:shd w:val="clear" w:fill="F5F7F9"/>
      </w:pPr>
      <w:r>
        <w:rPr>
          <w:rFonts w:ascii="Consolas" w:hAnsi="Consolas" w:eastAsia="微软雅黑"/>
          <w:color w:val="202124"/>
          <w:sz w:val="15"/>
        </w:rPr>
        <w:t>b_t(q)\ge 1-\delta_q,\qquad \forall q\in\mathcal{Q}(\mathbf{a}),</w:t>
      </w:r>
    </w:p>
    <w:p w14:paraId="5C574F94">
      <w:pPr>
        <w:pStyle w:val="164"/>
        <w:keepNext w:val="0"/>
        <w:keepLines/>
        <w:shd w:val="clear" w:fill="F5F7F9"/>
      </w:pPr>
      <w:r>
        <w:rPr>
          <w:rFonts w:ascii="Consolas" w:hAnsi="Consolas" w:eastAsia="微软雅黑"/>
          <w:color w:val="202124"/>
          <w:sz w:val="15"/>
        </w:rPr>
        <w:t>\end{align}</w:t>
      </w:r>
    </w:p>
    <w:p w14:paraId="45674ACA">
      <w:pPr>
        <w:spacing w:after="40"/>
      </w:pPr>
    </w:p>
    <w:p w14:paraId="5556F011">
      <w:pPr>
        <w:pStyle w:val="165"/>
        <w:keepNext/>
      </w:pPr>
      <w:r>
        <w:rPr>
          <w:rFonts w:ascii="Calibri" w:hAnsi="Calibri" w:eastAsia="宋体"/>
          <w:color w:val="2E74B5"/>
          <w:sz w:val="17"/>
        </w:rPr>
        <w:t>LaTeX 块 12</w:t>
      </w:r>
    </w:p>
    <w:p w14:paraId="7D29F6CA">
      <w:pPr>
        <w:pStyle w:val="164"/>
        <w:keepNext/>
        <w:keepLines/>
        <w:shd w:val="clear" w:fill="F5F7F9"/>
      </w:pPr>
      <w:r>
        <w:rPr>
          <w:rFonts w:ascii="Consolas" w:hAnsi="Consolas" w:eastAsia="微软雅黑"/>
          <w:color w:val="202124"/>
          <w:sz w:val="15"/>
        </w:rPr>
        <w:t>\begin{align}</w:t>
      </w:r>
    </w:p>
    <w:p w14:paraId="5E07B660">
      <w:pPr>
        <w:pStyle w:val="164"/>
        <w:keepNext/>
        <w:keepLines/>
        <w:shd w:val="clear" w:fill="F5F7F9"/>
      </w:pPr>
      <w:r>
        <w:rPr>
          <w:rFonts w:ascii="Consolas" w:hAnsi="Consolas" w:eastAsia="微软雅黑"/>
          <w:color w:val="202124"/>
          <w:sz w:val="15"/>
        </w:rPr>
        <w:t>\label{eq-gate-risk-budget}</w:t>
      </w:r>
    </w:p>
    <w:p w14:paraId="3E2970CC">
      <w:pPr>
        <w:pStyle w:val="164"/>
        <w:keepNext/>
        <w:keepLines/>
        <w:shd w:val="clear" w:fill="F5F7F9"/>
      </w:pPr>
      <w:r>
        <w:rPr>
          <w:rFonts w:ascii="Consolas" w:hAnsi="Consolas" w:eastAsia="微软雅黑"/>
          <w:color w:val="202124"/>
          <w:sz w:val="15"/>
        </w:rPr>
        <w:t>r_B(\mathbf{a},t)=\sum_{q\in\mathcal{Q}(\mathbf{a})}\delta_q\le\bar\delta_B.</w:t>
      </w:r>
    </w:p>
    <w:p w14:paraId="3212D5D2">
      <w:pPr>
        <w:pStyle w:val="164"/>
        <w:keepNext w:val="0"/>
        <w:keepLines/>
        <w:shd w:val="clear" w:fill="F5F7F9"/>
      </w:pPr>
      <w:r>
        <w:rPr>
          <w:rFonts w:ascii="Consolas" w:hAnsi="Consolas" w:eastAsia="微软雅黑"/>
          <w:color w:val="202124"/>
          <w:sz w:val="15"/>
        </w:rPr>
        <w:t>\end{align}</w:t>
      </w:r>
    </w:p>
    <w:p w14:paraId="6161FDDD">
      <w:pPr>
        <w:spacing w:after="40"/>
      </w:pPr>
    </w:p>
    <w:p w14:paraId="118F95C2">
      <w:pPr>
        <w:pStyle w:val="165"/>
        <w:keepNext/>
      </w:pPr>
      <w:r>
        <w:rPr>
          <w:rFonts w:ascii="Calibri" w:hAnsi="Calibri" w:eastAsia="宋体"/>
          <w:color w:val="2E74B5"/>
          <w:sz w:val="17"/>
        </w:rPr>
        <w:t>LaTeX 块 13</w:t>
      </w:r>
    </w:p>
    <w:p w14:paraId="5DF03844">
      <w:pPr>
        <w:pStyle w:val="164"/>
        <w:keepNext/>
        <w:keepLines/>
        <w:shd w:val="clear" w:fill="F5F7F9"/>
      </w:pPr>
      <w:r>
        <w:rPr>
          <w:rFonts w:ascii="Consolas" w:hAnsi="Consolas" w:eastAsia="微软雅黑"/>
          <w:color w:val="202124"/>
          <w:sz w:val="15"/>
        </w:rPr>
        <w:t>\begin{align}</w:t>
      </w:r>
    </w:p>
    <w:p w14:paraId="5A850721">
      <w:pPr>
        <w:pStyle w:val="164"/>
        <w:keepNext/>
        <w:keepLines/>
        <w:shd w:val="clear" w:fill="F5F7F9"/>
      </w:pPr>
      <w:r>
        <w:rPr>
          <w:rFonts w:ascii="Consolas" w:hAnsi="Consolas" w:eastAsia="微软雅黑"/>
          <w:color w:val="202124"/>
          <w:sz w:val="15"/>
        </w:rPr>
        <w:t>\label{eq-auth-context}</w:t>
      </w:r>
    </w:p>
    <w:p w14:paraId="77FB189B">
      <w:pPr>
        <w:pStyle w:val="164"/>
        <w:keepNext/>
        <w:keepLines/>
        <w:shd w:val="clear" w:fill="F5F7F9"/>
      </w:pPr>
      <w:r>
        <w:rPr>
          <w:rFonts w:ascii="Consolas" w:hAnsi="Consolas" w:eastAsia="微软雅黑"/>
          <w:color w:val="202124"/>
          <w:sz w:val="15"/>
        </w:rPr>
        <w:t>\mathcal{H}^{\rm auth}_t(\mathbf{a})=</w:t>
      </w:r>
    </w:p>
    <w:p w14:paraId="292936B8">
      <w:pPr>
        <w:pStyle w:val="164"/>
        <w:keepNext/>
        <w:keepLines/>
        <w:shd w:val="clear" w:fill="F5F7F9"/>
      </w:pPr>
      <w:r>
        <w:rPr>
          <w:rFonts w:ascii="Consolas" w:hAnsi="Consolas" w:eastAsia="微软雅黑"/>
          <w:color w:val="202124"/>
          <w:sz w:val="15"/>
        </w:rPr>
        <w:t>\big\{\mathcal{Q}(\mathbf{a}),\{b_t(q)\},\mathcal{P}_t(\mathbf{a}),v_B\big\},</w:t>
      </w:r>
    </w:p>
    <w:p w14:paraId="67BA0062">
      <w:pPr>
        <w:pStyle w:val="164"/>
        <w:keepNext w:val="0"/>
        <w:keepLines/>
        <w:shd w:val="clear" w:fill="F5F7F9"/>
      </w:pPr>
      <w:r>
        <w:rPr>
          <w:rFonts w:ascii="Consolas" w:hAnsi="Consolas" w:eastAsia="微软雅黑"/>
          <w:color w:val="202124"/>
          <w:sz w:val="15"/>
        </w:rPr>
        <w:t>\end{align}</w:t>
      </w:r>
    </w:p>
    <w:p w14:paraId="7F04DC36">
      <w:pPr>
        <w:spacing w:after="40"/>
      </w:pPr>
    </w:p>
    <w:p w14:paraId="1833320B">
      <w:pPr>
        <w:pStyle w:val="165"/>
        <w:keepNext/>
      </w:pPr>
      <w:r>
        <w:rPr>
          <w:rFonts w:ascii="Calibri" w:hAnsi="Calibri" w:eastAsia="宋体"/>
          <w:color w:val="2E74B5"/>
          <w:sz w:val="17"/>
        </w:rPr>
        <w:t>LaTeX 块 14</w:t>
      </w:r>
    </w:p>
    <w:p w14:paraId="78D7D7AF">
      <w:pPr>
        <w:pStyle w:val="164"/>
        <w:keepNext/>
        <w:keepLines/>
        <w:shd w:val="clear" w:fill="F5F7F9"/>
      </w:pPr>
      <w:r>
        <w:rPr>
          <w:rFonts w:ascii="Consolas" w:hAnsi="Consolas" w:eastAsia="微软雅黑"/>
          <w:color w:val="202124"/>
          <w:sz w:val="15"/>
        </w:rPr>
        <w:t>\begin{align}</w:t>
      </w:r>
    </w:p>
    <w:p w14:paraId="7AAADCDF">
      <w:pPr>
        <w:pStyle w:val="164"/>
        <w:keepNext/>
        <w:keepLines/>
        <w:shd w:val="clear" w:fill="F5F7F9"/>
      </w:pPr>
      <w:r>
        <w:rPr>
          <w:rFonts w:ascii="Consolas" w:hAnsi="Consolas" w:eastAsia="微软雅黑"/>
          <w:color w:val="202124"/>
          <w:sz w:val="15"/>
        </w:rPr>
        <w:t>\label{eq-gate-score}</w:t>
      </w:r>
    </w:p>
    <w:p w14:paraId="36309505">
      <w:pPr>
        <w:pStyle w:val="164"/>
        <w:keepNext/>
        <w:keepLines/>
        <w:shd w:val="clear" w:fill="F5F7F9"/>
      </w:pPr>
      <w:r>
        <w:rPr>
          <w:rFonts w:ascii="Consolas" w:hAnsi="Consolas" w:eastAsia="微软雅黑"/>
          <w:color w:val="202124"/>
          <w:sz w:val="15"/>
        </w:rPr>
        <w:t>\operatorname{score}_t(\mathbf{a})=</w:t>
      </w:r>
    </w:p>
    <w:p w14:paraId="00E45204">
      <w:pPr>
        <w:pStyle w:val="164"/>
        <w:keepNext/>
        <w:keepLines/>
        <w:shd w:val="clear" w:fill="F5F7F9"/>
      </w:pPr>
      <w:r>
        <w:rPr>
          <w:rFonts w:ascii="Consolas" w:hAnsi="Consolas" w:eastAsia="微软雅黑"/>
          <w:color w:val="202124"/>
          <w:sz w:val="15"/>
        </w:rPr>
        <w:t>\widehat Q_t(\mathbf{a})-\lambda_v\widehat v_\chi(\mathbf{a})-\lambda_r r_B(\mathbf{a},t),</w:t>
      </w:r>
    </w:p>
    <w:p w14:paraId="296B3728">
      <w:pPr>
        <w:pStyle w:val="164"/>
        <w:keepNext w:val="0"/>
        <w:keepLines/>
        <w:shd w:val="clear" w:fill="F5F7F9"/>
      </w:pPr>
      <w:r>
        <w:rPr>
          <w:rFonts w:ascii="Consolas" w:hAnsi="Consolas" w:eastAsia="微软雅黑"/>
          <w:color w:val="202124"/>
          <w:sz w:val="15"/>
        </w:rPr>
        <w:t>\end{align}</w:t>
      </w:r>
    </w:p>
    <w:p w14:paraId="56572515">
      <w:pPr>
        <w:spacing w:after="40"/>
      </w:pPr>
    </w:p>
    <w:p w14:paraId="2837364F">
      <w:pPr>
        <w:pStyle w:val="165"/>
        <w:keepNext/>
      </w:pPr>
      <w:r>
        <w:rPr>
          <w:rFonts w:ascii="Calibri" w:hAnsi="Calibri" w:eastAsia="宋体"/>
          <w:color w:val="2E74B5"/>
          <w:sz w:val="17"/>
        </w:rPr>
        <w:t>LaTeX 块 15</w:t>
      </w:r>
    </w:p>
    <w:p w14:paraId="298A95CD">
      <w:pPr>
        <w:pStyle w:val="164"/>
        <w:keepNext/>
        <w:keepLines/>
        <w:shd w:val="clear" w:fill="F5F7F9"/>
      </w:pPr>
      <w:r>
        <w:rPr>
          <w:rFonts w:ascii="Consolas" w:hAnsi="Consolas" w:eastAsia="微软雅黑"/>
          <w:color w:val="202124"/>
          <w:sz w:val="15"/>
        </w:rPr>
        <w:t>\begin{align}</w:t>
      </w:r>
    </w:p>
    <w:p w14:paraId="3584E048">
      <w:pPr>
        <w:pStyle w:val="164"/>
        <w:keepNext/>
        <w:keepLines/>
        <w:shd w:val="clear" w:fill="F5F7F9"/>
      </w:pPr>
      <w:r>
        <w:rPr>
          <w:rFonts w:ascii="Consolas" w:hAnsi="Consolas" w:eastAsia="微软雅黑"/>
          <w:color w:val="202124"/>
          <w:sz w:val="15"/>
        </w:rPr>
        <w:t>\label{eq-authoritative-verifier}</w:t>
      </w:r>
    </w:p>
    <w:p w14:paraId="0BACC22B">
      <w:pPr>
        <w:pStyle w:val="164"/>
        <w:keepNext/>
        <w:keepLines/>
        <w:shd w:val="clear" w:fill="F5F7F9"/>
      </w:pPr>
      <w:r>
        <w:rPr>
          <w:rFonts w:ascii="Consolas" w:hAnsi="Consolas" w:eastAsia="微软雅黑"/>
          <w:color w:val="202124"/>
          <w:sz w:val="15"/>
        </w:rPr>
        <w:t>\mathsf{Verify}(\mathbf{a},\widehat{\mathcal X}_t)=1</w:t>
      </w:r>
    </w:p>
    <w:p w14:paraId="630DD106">
      <w:pPr>
        <w:pStyle w:val="164"/>
        <w:keepNext w:val="0"/>
        <w:keepLines/>
        <w:shd w:val="clear" w:fill="F5F7F9"/>
      </w:pPr>
      <w:r>
        <w:rPr>
          <w:rFonts w:ascii="Consolas" w:hAnsi="Consolas" w:eastAsia="微软雅黑"/>
          <w:color w:val="202124"/>
          <w:sz w:val="15"/>
        </w:rPr>
        <w:t>\end{align}</w:t>
      </w:r>
    </w:p>
    <w:p w14:paraId="0C7952EC">
      <w:pPr>
        <w:spacing w:after="40"/>
      </w:pPr>
    </w:p>
    <w:p w14:paraId="08F90BDE">
      <w:pPr>
        <w:pStyle w:val="165"/>
        <w:keepNext/>
      </w:pPr>
      <w:r>
        <w:rPr>
          <w:rFonts w:ascii="Calibri" w:hAnsi="Calibri" w:eastAsia="宋体"/>
          <w:color w:val="2E74B5"/>
          <w:sz w:val="17"/>
        </w:rPr>
        <w:t>LaTeX 块 16</w:t>
      </w:r>
    </w:p>
    <w:p w14:paraId="0638AC68">
      <w:pPr>
        <w:pStyle w:val="164"/>
        <w:keepNext/>
        <w:keepLines/>
        <w:shd w:val="clear" w:fill="F5F7F9"/>
      </w:pPr>
      <w:r>
        <w:rPr>
          <w:rFonts w:ascii="Consolas" w:hAnsi="Consolas" w:eastAsia="微软雅黑"/>
          <w:color w:val="202124"/>
          <w:sz w:val="15"/>
        </w:rPr>
        <w:t>\begin{algorithm}[t]</w:t>
      </w:r>
    </w:p>
    <w:p w14:paraId="65C0175E">
      <w:pPr>
        <w:pStyle w:val="164"/>
        <w:keepNext/>
        <w:keepLines/>
        <w:shd w:val="clear" w:fill="F5F7F9"/>
      </w:pPr>
      <w:r>
        <w:rPr>
          <w:rFonts w:ascii="Consolas" w:hAnsi="Consolas" w:eastAsia="微软雅黑"/>
          <w:color w:val="202124"/>
          <w:sz w:val="15"/>
        </w:rPr>
        <w:t>\caption{Risk-Aware Recovery Gate}</w:t>
      </w:r>
    </w:p>
    <w:p w14:paraId="255FBC64">
      <w:pPr>
        <w:pStyle w:val="164"/>
        <w:keepNext w:val="0"/>
        <w:keepLines/>
        <w:shd w:val="clear" w:fill="F5F7F9"/>
      </w:pPr>
      <w:r>
        <w:rPr>
          <w:rFonts w:ascii="Consolas" w:hAnsi="Consolas" w:eastAsia="微软雅黑"/>
          <w:color w:val="202124"/>
          <w:sz w:val="15"/>
        </w:rPr>
        <w:t>\label{alg-risk-gate}</w:t>
      </w:r>
    </w:p>
    <w:p w14:paraId="6FEA48C9">
      <w:pPr>
        <w:pStyle w:val="164"/>
        <w:keepNext w:val="0"/>
        <w:keepLines/>
        <w:shd w:val="clear" w:fill="F5F7F9"/>
      </w:pPr>
      <w:r>
        <w:rPr>
          <w:rFonts w:ascii="Consolas" w:hAnsi="Consolas" w:eastAsia="微软雅黑"/>
          <w:color w:val="202124"/>
          <w:sz w:val="15"/>
        </w:rPr>
        <w:t>\KwIn{Candidates $\mathbb{U}_t^0$; $\mathcal{G}_t^B$; $\widehat{\mathcal X}_t$; $\{\delta_q\},\bar\delta_B$; verification budget $K_{\max}$}</w:t>
      </w:r>
    </w:p>
    <w:p w14:paraId="0B69E89B">
      <w:pPr>
        <w:pStyle w:val="164"/>
        <w:keepNext w:val="0"/>
        <w:keepLines/>
        <w:shd w:val="clear" w:fill="F5F7F9"/>
      </w:pPr>
      <w:r>
        <w:rPr>
          <w:rFonts w:ascii="Consolas" w:hAnsi="Consolas" w:eastAsia="微软雅黑"/>
          <w:color w:val="202124"/>
          <w:sz w:val="15"/>
        </w:rPr>
        <w:t>\KwOut{Executable action $\mathbf{a}_t^{exec}$ and authorization record $\mathcal{R}_t^{auth}$}</w:t>
      </w:r>
    </w:p>
    <w:p w14:paraId="0E11ED65">
      <w:pPr>
        <w:pStyle w:val="164"/>
        <w:keepNext w:val="0"/>
        <w:keepLines/>
        <w:shd w:val="clear" w:fill="F5F7F9"/>
      </w:pPr>
      <w:r>
        <w:rPr>
          <w:rFonts w:ascii="Consolas" w:hAnsi="Consolas" w:eastAsia="微软雅黑"/>
          <w:color w:val="202124"/>
          <w:sz w:val="15"/>
        </w:rPr>
        <w:t>$\mathbb{U}_t^B\leftarrow\emptyset$\;</w:t>
      </w:r>
    </w:p>
    <w:p w14:paraId="69D3185B">
      <w:pPr>
        <w:pStyle w:val="164"/>
        <w:keepNext w:val="0"/>
        <w:keepLines/>
        <w:shd w:val="clear" w:fill="F5F7F9"/>
      </w:pPr>
      <w:r>
        <w:rPr>
          <w:rFonts w:ascii="Consolas" w:hAnsi="Consolas" w:eastAsia="微软雅黑"/>
          <w:color w:val="202124"/>
          <w:sz w:val="15"/>
        </w:rPr>
        <w:t>\ForEach{$\mathbf{a}\in\mathbb{U}_t^0$}{</w:t>
      </w:r>
    </w:p>
    <w:p w14:paraId="0F34B7F3">
      <w:pPr>
        <w:pStyle w:val="164"/>
        <w:keepNext w:val="0"/>
        <w:keepLines/>
        <w:shd w:val="clear" w:fill="F5F7F9"/>
      </w:pPr>
      <w:r>
        <w:rPr>
          <w:rFonts w:ascii="Consolas" w:hAnsi="Consolas" w:eastAsia="微软雅黑"/>
          <w:color w:val="202124"/>
          <w:sz w:val="15"/>
        </w:rPr>
        <w:t xml:space="preserve">  Query $\mathcal{Q}(\mathbf{a})$, current beliefs, and supporting provenance\;</w:t>
      </w:r>
    </w:p>
    <w:p w14:paraId="3EEB8E6B">
      <w:pPr>
        <w:pStyle w:val="164"/>
        <w:keepNext w:val="0"/>
        <w:keepLines/>
        <w:shd w:val="clear" w:fill="F5F7F9"/>
      </w:pPr>
      <w:r>
        <w:rPr>
          <w:rFonts w:ascii="Consolas" w:hAnsi="Consolas" w:eastAsia="微软雅黑"/>
          <w:color w:val="202124"/>
          <w:sz w:val="15"/>
        </w:rPr>
        <w:t xml:space="preserve">  \If{Eqs.~\ref{eq-gate-prerequisite}--\ref{eq-gate-risk-budget} hold}{</w:t>
      </w:r>
    </w:p>
    <w:p w14:paraId="3069B5C5">
      <w:pPr>
        <w:pStyle w:val="164"/>
        <w:keepNext w:val="0"/>
        <w:keepLines/>
        <w:shd w:val="clear" w:fill="F5F7F9"/>
      </w:pPr>
      <w:r>
        <w:rPr>
          <w:rFonts w:ascii="Consolas" w:hAnsi="Consolas" w:eastAsia="微软雅黑"/>
          <w:color w:val="202124"/>
          <w:sz w:val="15"/>
        </w:rPr>
        <w:t xml:space="preserve">    Build $\mathcal{H}^{\rm auth}_t(\mathbf{a})$ and insert $\mathbf{a}$ into $\mathbb{U}_t^B$\;</w:t>
      </w:r>
    </w:p>
    <w:p w14:paraId="6199610B">
      <w:pPr>
        <w:pStyle w:val="164"/>
        <w:keepNext w:val="0"/>
        <w:keepLines/>
        <w:shd w:val="clear" w:fill="F5F7F9"/>
      </w:pPr>
      <w:r>
        <w:rPr>
          <w:rFonts w:ascii="Consolas" w:hAnsi="Consolas" w:eastAsia="微软雅黑"/>
          <w:color w:val="202124"/>
          <w:sz w:val="15"/>
        </w:rPr>
        <w:t xml:space="preserve">  }</w:t>
      </w:r>
    </w:p>
    <w:p w14:paraId="619CC1A4">
      <w:pPr>
        <w:pStyle w:val="164"/>
        <w:keepNext w:val="0"/>
        <w:keepLines/>
        <w:shd w:val="clear" w:fill="F5F7F9"/>
      </w:pPr>
      <w:r>
        <w:rPr>
          <w:rFonts w:ascii="Consolas" w:hAnsi="Consolas" w:eastAsia="微软雅黑"/>
          <w:color w:val="202124"/>
          <w:sz w:val="15"/>
        </w:rPr>
        <w:t>}</w:t>
      </w:r>
    </w:p>
    <w:p w14:paraId="507BB6B4">
      <w:pPr>
        <w:pStyle w:val="164"/>
        <w:keepNext w:val="0"/>
        <w:keepLines/>
        <w:shd w:val="clear" w:fill="F5F7F9"/>
      </w:pPr>
      <w:r>
        <w:rPr>
          <w:rFonts w:ascii="Consolas" w:hAnsi="Consolas" w:eastAsia="微软雅黑"/>
          <w:color w:val="202124"/>
          <w:sz w:val="15"/>
        </w:rPr>
        <w:t>Score and rank $\mathbb{U}_t^B$ using Eq.~\ref{eq-gate-score}\;</w:t>
      </w:r>
    </w:p>
    <w:p w14:paraId="54B41E5D">
      <w:pPr>
        <w:pStyle w:val="164"/>
        <w:keepNext w:val="0"/>
        <w:keepLines/>
        <w:shd w:val="clear" w:fill="F5F7F9"/>
      </w:pPr>
      <w:r>
        <w:rPr>
          <w:rFonts w:ascii="Consolas" w:hAnsi="Consolas" w:eastAsia="微软雅黑"/>
          <w:color w:val="202124"/>
          <w:sz w:val="15"/>
        </w:rPr>
        <w:t>$k\leftarrow0$\;</w:t>
      </w:r>
    </w:p>
    <w:p w14:paraId="11CFEF25">
      <w:pPr>
        <w:pStyle w:val="164"/>
        <w:keepNext w:val="0"/>
        <w:keepLines/>
        <w:shd w:val="clear" w:fill="F5F7F9"/>
      </w:pPr>
      <w:r>
        <w:rPr>
          <w:rFonts w:ascii="Consolas" w:hAnsi="Consolas" w:eastAsia="微软雅黑"/>
          <w:color w:val="202124"/>
          <w:sz w:val="15"/>
        </w:rPr>
        <w:t>\ForEach{ranked $\mathbf{a}\in\mathbb{U}_t^B$}{</w:t>
      </w:r>
    </w:p>
    <w:p w14:paraId="3C89CE34">
      <w:pPr>
        <w:pStyle w:val="164"/>
        <w:keepNext w:val="0"/>
        <w:keepLines/>
        <w:shd w:val="clear" w:fill="F5F7F9"/>
      </w:pPr>
      <w:r>
        <w:rPr>
          <w:rFonts w:ascii="Consolas" w:hAnsi="Consolas" w:eastAsia="微软雅黑"/>
          <w:color w:val="202124"/>
          <w:sz w:val="15"/>
        </w:rPr>
        <w:t xml:space="preserve">  \If{$k\ge K_{\max}$}{break}</w:t>
      </w:r>
    </w:p>
    <w:p w14:paraId="5C45B1C3">
      <w:pPr>
        <w:pStyle w:val="164"/>
        <w:keepNext w:val="0"/>
        <w:keepLines/>
        <w:shd w:val="clear" w:fill="F5F7F9"/>
      </w:pPr>
      <w:r>
        <w:rPr>
          <w:rFonts w:ascii="Consolas" w:hAnsi="Consolas" w:eastAsia="微软雅黑"/>
          <w:color w:val="202124"/>
          <w:sz w:val="15"/>
        </w:rPr>
        <w:t xml:space="preserve">  $k\leftarrow k+1$\;</w:t>
      </w:r>
    </w:p>
    <w:p w14:paraId="02FD3B4F">
      <w:pPr>
        <w:pStyle w:val="164"/>
        <w:keepNext w:val="0"/>
        <w:keepLines/>
        <w:shd w:val="clear" w:fill="F5F7F9"/>
      </w:pPr>
      <w:r>
        <w:rPr>
          <w:rFonts w:ascii="Consolas" w:hAnsi="Consolas" w:eastAsia="微软雅黑"/>
          <w:color w:val="202124"/>
          <w:sz w:val="15"/>
        </w:rPr>
        <w:t xml:space="preserve">  \If{$\mathsf{Verify}(\mathbf{a},\widehat{\mathcal X}_t)=1$}{</w:t>
      </w:r>
    </w:p>
    <w:p w14:paraId="2FF43E9B">
      <w:pPr>
        <w:pStyle w:val="164"/>
        <w:keepNext w:val="0"/>
        <w:keepLines/>
        <w:shd w:val="clear" w:fill="F5F7F9"/>
      </w:pPr>
      <w:r>
        <w:rPr>
          <w:rFonts w:ascii="Consolas" w:hAnsi="Consolas" w:eastAsia="微软雅黑"/>
          <w:color w:val="202124"/>
          <w:sz w:val="15"/>
        </w:rPr>
        <w:t xml:space="preserve">    Create $\mathcal{R}_t^{auth}$ with $v_B$, prerequisite beliefs, provenance groups, and verifier version\;</w:t>
      </w:r>
    </w:p>
    <w:p w14:paraId="36334009">
      <w:pPr>
        <w:pStyle w:val="164"/>
        <w:keepNext w:val="0"/>
        <w:keepLines/>
        <w:shd w:val="clear" w:fill="F5F7F9"/>
      </w:pPr>
      <w:r>
        <w:rPr>
          <w:rFonts w:ascii="Consolas" w:hAnsi="Consolas" w:eastAsia="微软雅黑"/>
          <w:color w:val="202124"/>
          <w:sz w:val="15"/>
        </w:rPr>
        <w:t xml:space="preserve">    \Return{$(\mathbf{a},\mathcal{R}_t^{auth})$}\;</w:t>
      </w:r>
    </w:p>
    <w:p w14:paraId="73CEA881">
      <w:pPr>
        <w:pStyle w:val="164"/>
        <w:keepNext w:val="0"/>
        <w:keepLines/>
        <w:shd w:val="clear" w:fill="F5F7F9"/>
      </w:pPr>
      <w:r>
        <w:rPr>
          <w:rFonts w:ascii="Consolas" w:hAnsi="Consolas" w:eastAsia="微软雅黑"/>
          <w:color w:val="202124"/>
          <w:sz w:val="15"/>
        </w:rPr>
        <w:t xml:space="preserve">  }</w:t>
      </w:r>
    </w:p>
    <w:p w14:paraId="68E12B0D">
      <w:pPr>
        <w:pStyle w:val="164"/>
        <w:keepNext w:val="0"/>
        <w:keepLines/>
        <w:shd w:val="clear" w:fill="F5F7F9"/>
      </w:pPr>
      <w:r>
        <w:rPr>
          <w:rFonts w:ascii="Consolas" w:hAnsi="Consolas" w:eastAsia="微软雅黑"/>
          <w:color w:val="202124"/>
          <w:sz w:val="15"/>
        </w:rPr>
        <w:t>}</w:t>
      </w:r>
    </w:p>
    <w:p w14:paraId="4AFAF803">
      <w:pPr>
        <w:pStyle w:val="164"/>
        <w:keepNext w:val="0"/>
        <w:keepLines/>
        <w:shd w:val="clear" w:fill="F5F7F9"/>
      </w:pPr>
      <w:r>
        <w:rPr>
          <w:rFonts w:ascii="Consolas" w:hAnsi="Consolas" w:eastAsia="微软雅黑"/>
          <w:color w:val="202124"/>
          <w:sz w:val="15"/>
        </w:rPr>
        <w:t>Execute certified fallback $\mathbf{a}_t^{fb}$ and record the rejection/fallback reason\;</w:t>
      </w:r>
    </w:p>
    <w:p w14:paraId="2FECA08E">
      <w:pPr>
        <w:pStyle w:val="164"/>
        <w:keepNext w:val="0"/>
        <w:keepLines/>
        <w:shd w:val="clear" w:fill="F5F7F9"/>
      </w:pPr>
      <w:r>
        <w:rPr>
          <w:rFonts w:ascii="Consolas" w:hAnsi="Consolas" w:eastAsia="微软雅黑"/>
          <w:color w:val="202124"/>
          <w:sz w:val="15"/>
        </w:rPr>
        <w:t>\Return{$(\mathbf{a}_t^{fb},\mathcal{R}_t^{auth})$}\;</w:t>
      </w:r>
    </w:p>
    <w:p w14:paraId="6F2EE87A">
      <w:pPr>
        <w:pStyle w:val="164"/>
        <w:keepNext w:val="0"/>
        <w:keepLines/>
        <w:shd w:val="clear" w:fill="F5F7F9"/>
      </w:pPr>
      <w:r>
        <w:rPr>
          <w:rFonts w:ascii="Consolas" w:hAnsi="Consolas" w:eastAsia="微软雅黑"/>
          <w:color w:val="202124"/>
          <w:sz w:val="15"/>
        </w:rPr>
        <w:t>\end{algorithm}</w:t>
      </w:r>
    </w:p>
    <w:p w14:paraId="2B2F4058">
      <w:pPr>
        <w:spacing w:after="40"/>
      </w:pPr>
    </w:p>
    <w:p w14:paraId="53F91338">
      <w:pPr>
        <w:pStyle w:val="165"/>
        <w:keepNext/>
      </w:pPr>
      <w:r>
        <w:rPr>
          <w:rFonts w:ascii="Calibri" w:hAnsi="Calibri" w:eastAsia="宋体"/>
          <w:color w:val="2E74B5"/>
          <w:sz w:val="17"/>
        </w:rPr>
        <w:t>LaTeX 块 17</w:t>
      </w:r>
    </w:p>
    <w:p w14:paraId="4294FD6C">
      <w:pPr>
        <w:pStyle w:val="164"/>
        <w:keepNext/>
        <w:keepLines/>
        <w:shd w:val="clear" w:fill="F5F7F9"/>
      </w:pPr>
      <w:r>
        <w:rPr>
          <w:rFonts w:ascii="Consolas" w:hAnsi="Consolas" w:eastAsia="微软雅黑"/>
          <w:color w:val="202124"/>
          <w:sz w:val="15"/>
        </w:rPr>
        <w:t>\begin{align}</w:t>
      </w:r>
    </w:p>
    <w:p w14:paraId="1C35C7C2">
      <w:pPr>
        <w:pStyle w:val="164"/>
        <w:keepNext/>
        <w:keepLines/>
        <w:shd w:val="clear" w:fill="F5F7F9"/>
      </w:pPr>
      <w:r>
        <w:rPr>
          <w:rFonts w:ascii="Consolas" w:hAnsi="Consolas" w:eastAsia="微软雅黑"/>
          <w:color w:val="202124"/>
          <w:sz w:val="15"/>
        </w:rPr>
        <w:t>\label{eq-complexity-risk-gate}</w:t>
      </w:r>
    </w:p>
    <w:p w14:paraId="43E2B65B">
      <w:pPr>
        <w:pStyle w:val="164"/>
        <w:keepNext/>
        <w:keepLines/>
        <w:shd w:val="clear" w:fill="F5F7F9"/>
      </w:pPr>
      <w:r>
        <w:rPr>
          <w:rFonts w:ascii="Consolas" w:hAnsi="Consolas" w:eastAsia="微软雅黑"/>
          <w:color w:val="202124"/>
          <w:sz w:val="15"/>
        </w:rPr>
        <w:t>T_{\rm gate}=O\!\left(M_t\bar q+M_tC_{\rm sur}+M_t\log M_t+K_{\max}C_{\rm phy}\right).</w:t>
      </w:r>
    </w:p>
    <w:p w14:paraId="0F733941">
      <w:pPr>
        <w:pStyle w:val="164"/>
        <w:keepNext w:val="0"/>
        <w:keepLines/>
        <w:shd w:val="clear" w:fill="F5F7F9"/>
      </w:pPr>
      <w:r>
        <w:rPr>
          <w:rFonts w:ascii="Consolas" w:hAnsi="Consolas" w:eastAsia="微软雅黑"/>
          <w:color w:val="202124"/>
          <w:sz w:val="15"/>
        </w:rPr>
        <w:t>\end{align}</w:t>
      </w:r>
    </w:p>
    <w:p w14:paraId="77827575">
      <w:pPr>
        <w:spacing w:after="40"/>
      </w:pPr>
    </w:p>
    <w:p w14:paraId="2774982A">
      <w:pPr>
        <w:pStyle w:val="165"/>
        <w:keepNext/>
      </w:pPr>
      <w:r>
        <w:rPr>
          <w:rFonts w:ascii="Calibri" w:hAnsi="Calibri" w:eastAsia="宋体"/>
          <w:color w:val="2E74B5"/>
          <w:sz w:val="17"/>
        </w:rPr>
        <w:t>LaTeX 块 18</w:t>
      </w:r>
    </w:p>
    <w:p w14:paraId="07283925">
      <w:pPr>
        <w:pStyle w:val="164"/>
        <w:keepNext/>
        <w:keepLines/>
        <w:shd w:val="clear" w:fill="F5F7F9"/>
      </w:pPr>
      <w:r>
        <w:rPr>
          <w:rFonts w:ascii="Consolas" w:hAnsi="Consolas" w:eastAsia="微软雅黑"/>
          <w:color w:val="202124"/>
          <w:sz w:val="15"/>
        </w:rPr>
        <w:t>\begin{align}</w:t>
      </w:r>
    </w:p>
    <w:p w14:paraId="47EB81BF">
      <w:pPr>
        <w:pStyle w:val="164"/>
        <w:keepNext/>
        <w:keepLines/>
        <w:shd w:val="clear" w:fill="F5F7F9"/>
      </w:pPr>
      <w:r>
        <w:rPr>
          <w:rFonts w:ascii="Consolas" w:hAnsi="Consolas" w:eastAsia="微软雅黑"/>
          <w:color w:val="202124"/>
          <w:sz w:val="15"/>
        </w:rPr>
        <w:t>\label{eq-versioned-transition}</w:t>
      </w:r>
    </w:p>
    <w:p w14:paraId="477D5507">
      <w:pPr>
        <w:pStyle w:val="164"/>
        <w:keepNext/>
        <w:keepLines/>
        <w:shd w:val="clear" w:fill="F5F7F9"/>
      </w:pPr>
      <w:r>
        <w:rPr>
          <w:rFonts w:ascii="Consolas" w:hAnsi="Consolas" w:eastAsia="微软雅黑"/>
          <w:color w:val="202124"/>
          <w:sz w:val="15"/>
        </w:rPr>
        <w:t>\tau_t=(\boldsymbol\iota_t,\mathbf{a}^{exec}_t,R_t,\boldsymbol\iota_{t+1},v_B,v_\pi,v_V).</w:t>
      </w:r>
    </w:p>
    <w:p w14:paraId="2386EDC2">
      <w:pPr>
        <w:pStyle w:val="164"/>
        <w:keepNext w:val="0"/>
        <w:keepLines/>
        <w:shd w:val="clear" w:fill="F5F7F9"/>
      </w:pPr>
      <w:r>
        <w:rPr>
          <w:rFonts w:ascii="Consolas" w:hAnsi="Consolas" w:eastAsia="微软雅黑"/>
          <w:color w:val="202124"/>
          <w:sz w:val="15"/>
        </w:rPr>
        <w:t>\end{align}</w:t>
      </w:r>
    </w:p>
    <w:p w14:paraId="63F5396A">
      <w:pPr>
        <w:spacing w:after="40"/>
      </w:pPr>
    </w:p>
    <w:p w14:paraId="03B6A656">
      <w:pPr>
        <w:pStyle w:val="165"/>
        <w:keepNext/>
      </w:pPr>
      <w:r>
        <w:rPr>
          <w:rFonts w:ascii="Calibri" w:hAnsi="Calibri" w:eastAsia="宋体"/>
          <w:color w:val="2E74B5"/>
          <w:sz w:val="17"/>
        </w:rPr>
        <w:t>LaTeX 块 19</w:t>
      </w:r>
    </w:p>
    <w:p w14:paraId="109C16CB">
      <w:pPr>
        <w:pStyle w:val="164"/>
        <w:keepNext/>
        <w:keepLines/>
        <w:shd w:val="clear" w:fill="F5F7F9"/>
      </w:pPr>
      <w:r>
        <w:rPr>
          <w:rFonts w:ascii="Consolas" w:hAnsi="Consolas" w:eastAsia="微软雅黑"/>
          <w:color w:val="202124"/>
          <w:sz w:val="15"/>
        </w:rPr>
        <w:t>\begin{align}</w:t>
      </w:r>
    </w:p>
    <w:p w14:paraId="1451D7E2">
      <w:pPr>
        <w:pStyle w:val="164"/>
        <w:keepNext/>
        <w:keepLines/>
        <w:shd w:val="clear" w:fill="F5F7F9"/>
      </w:pPr>
      <w:r>
        <w:rPr>
          <w:rFonts w:ascii="Consolas" w:hAnsi="Consolas" w:eastAsia="微软雅黑"/>
          <w:color w:val="202124"/>
          <w:sz w:val="15"/>
        </w:rPr>
        <w:t>\label{eq-transition-belief-trust}</w:t>
      </w:r>
    </w:p>
    <w:p w14:paraId="6838F123">
      <w:pPr>
        <w:pStyle w:val="164"/>
        <w:keepNext/>
        <w:keepLines/>
        <w:shd w:val="clear" w:fill="F5F7F9"/>
      </w:pPr>
      <w:r>
        <w:rPr>
          <w:rFonts w:ascii="Consolas" w:hAnsi="Consolas" w:eastAsia="微软雅黑"/>
          <w:color w:val="202124"/>
          <w:sz w:val="15"/>
        </w:rPr>
        <w:t>\Gamma_B(\tau_t)&amp;=</w:t>
      </w:r>
    </w:p>
    <w:p w14:paraId="778CECD3">
      <w:pPr>
        <w:pStyle w:val="164"/>
        <w:keepNext/>
        <w:keepLines/>
        <w:shd w:val="clear" w:fill="F5F7F9"/>
      </w:pPr>
      <w:r>
        <w:rPr>
          <w:rFonts w:ascii="Consolas" w:hAnsi="Consolas" w:eastAsia="微软雅黑"/>
          <w:color w:val="202124"/>
          <w:sz w:val="15"/>
        </w:rPr>
        <w:t>\exp\left(\sum_{q\in\mathcal{Q}(\tau_t)}\varpi_q</w:t>
      </w:r>
    </w:p>
    <w:p w14:paraId="46859E0F">
      <w:pPr>
        <w:pStyle w:val="164"/>
        <w:keepNext/>
        <w:keepLines/>
        <w:shd w:val="clear" w:fill="F5F7F9"/>
      </w:pPr>
      <w:r>
        <w:rPr>
          <w:rFonts w:ascii="Consolas" w:hAnsi="Consolas" w:eastAsia="微软雅黑"/>
          <w:color w:val="202124"/>
          <w:sz w:val="15"/>
        </w:rPr>
        <w:t>\log\big(\max\{b_t(q),\epsilon_0\}\big)\right),\nonumber\\</w:t>
      </w:r>
    </w:p>
    <w:p w14:paraId="5267986F">
      <w:pPr>
        <w:pStyle w:val="164"/>
        <w:keepNext/>
        <w:keepLines/>
        <w:shd w:val="clear" w:fill="F5F7F9"/>
      </w:pPr>
      <w:r>
        <w:rPr>
          <w:rFonts w:ascii="Consolas" w:hAnsi="Consolas" w:eastAsia="微软雅黑"/>
          <w:color w:val="202124"/>
          <w:sz w:val="15"/>
        </w:rPr>
        <w:t>&amp;\qquad \sum_q\varpi_q=1.</w:t>
      </w:r>
    </w:p>
    <w:p w14:paraId="00AB4BD1">
      <w:pPr>
        <w:pStyle w:val="164"/>
        <w:keepNext w:val="0"/>
        <w:keepLines/>
        <w:shd w:val="clear" w:fill="F5F7F9"/>
      </w:pPr>
      <w:r>
        <w:rPr>
          <w:rFonts w:ascii="Consolas" w:hAnsi="Consolas" w:eastAsia="微软雅黑"/>
          <w:color w:val="202124"/>
          <w:sz w:val="15"/>
        </w:rPr>
        <w:t>\end{align}</w:t>
      </w:r>
    </w:p>
    <w:p w14:paraId="09AB0DC2">
      <w:pPr>
        <w:spacing w:after="40"/>
      </w:pPr>
    </w:p>
    <w:p w14:paraId="721DE070">
      <w:pPr>
        <w:pStyle w:val="165"/>
        <w:keepNext/>
      </w:pPr>
      <w:r>
        <w:rPr>
          <w:rFonts w:ascii="Calibri" w:hAnsi="Calibri" w:eastAsia="宋体"/>
          <w:color w:val="2E74B5"/>
          <w:sz w:val="17"/>
        </w:rPr>
        <w:t>LaTeX 块 20</w:t>
      </w:r>
    </w:p>
    <w:p w14:paraId="244D9A4C">
      <w:pPr>
        <w:pStyle w:val="164"/>
        <w:keepNext/>
        <w:keepLines/>
        <w:shd w:val="clear" w:fill="F5F7F9"/>
      </w:pPr>
      <w:r>
        <w:rPr>
          <w:rFonts w:ascii="Consolas" w:hAnsi="Consolas" w:eastAsia="微软雅黑"/>
          <w:color w:val="202124"/>
          <w:sz w:val="15"/>
        </w:rPr>
        <w:t>\begin{align}</w:t>
      </w:r>
    </w:p>
    <w:p w14:paraId="0BC1B450">
      <w:pPr>
        <w:pStyle w:val="164"/>
        <w:keepNext/>
        <w:keepLines/>
        <w:shd w:val="clear" w:fill="F5F7F9"/>
      </w:pPr>
      <w:r>
        <w:rPr>
          <w:rFonts w:ascii="Consolas" w:hAnsi="Consolas" w:eastAsia="微软雅黑"/>
          <w:color w:val="202124"/>
          <w:sz w:val="15"/>
        </w:rPr>
        <w:t>\label{eq-transition-trust}</w:t>
      </w:r>
    </w:p>
    <w:p w14:paraId="5C7A1A1B">
      <w:pPr>
        <w:pStyle w:val="164"/>
        <w:keepNext/>
        <w:keepLines/>
        <w:shd w:val="clear" w:fill="F5F7F9"/>
      </w:pPr>
      <w:r>
        <w:rPr>
          <w:rFonts w:ascii="Consolas" w:hAnsi="Consolas" w:eastAsia="微软雅黑"/>
          <w:color w:val="202124"/>
          <w:sz w:val="15"/>
        </w:rPr>
        <w:t>\Gamma_t=\Gamma_B^{\lambda_B}\Gamma_P^{\lambda_P}</w:t>
      </w:r>
    </w:p>
    <w:p w14:paraId="46F43A56">
      <w:pPr>
        <w:pStyle w:val="164"/>
        <w:keepNext/>
        <w:keepLines/>
        <w:shd w:val="clear" w:fill="F5F7F9"/>
      </w:pPr>
      <w:r>
        <w:rPr>
          <w:rFonts w:ascii="Consolas" w:hAnsi="Consolas" w:eastAsia="微软雅黑"/>
          <w:color w:val="202124"/>
          <w:sz w:val="15"/>
        </w:rPr>
        <w:t>\Gamma_C^{\lambda_C}\Gamma_O^{\lambda_O},</w:t>
      </w:r>
    </w:p>
    <w:p w14:paraId="4C7E67EE">
      <w:pPr>
        <w:pStyle w:val="164"/>
        <w:keepNext w:val="0"/>
        <w:keepLines/>
        <w:shd w:val="clear" w:fill="F5F7F9"/>
      </w:pPr>
      <w:r>
        <w:rPr>
          <w:rFonts w:ascii="Consolas" w:hAnsi="Consolas" w:eastAsia="微软雅黑"/>
          <w:color w:val="202124"/>
          <w:sz w:val="15"/>
        </w:rPr>
        <w:t>\end{align}</w:t>
      </w:r>
    </w:p>
    <w:p w14:paraId="0EBB96DB">
      <w:pPr>
        <w:spacing w:after="40"/>
      </w:pPr>
    </w:p>
    <w:p w14:paraId="28F53538">
      <w:pPr>
        <w:pStyle w:val="165"/>
        <w:keepNext/>
      </w:pPr>
      <w:r>
        <w:rPr>
          <w:rFonts w:ascii="Calibri" w:hAnsi="Calibri" w:eastAsia="宋体"/>
          <w:color w:val="2E74B5"/>
          <w:sz w:val="17"/>
        </w:rPr>
        <w:t>LaTeX 块 21</w:t>
      </w:r>
    </w:p>
    <w:p w14:paraId="0E70011A">
      <w:pPr>
        <w:pStyle w:val="164"/>
        <w:keepNext/>
        <w:keepLines/>
        <w:shd w:val="clear" w:fill="F5F7F9"/>
      </w:pPr>
      <w:r>
        <w:rPr>
          <w:rFonts w:ascii="Consolas" w:hAnsi="Consolas" w:eastAsia="微软雅黑"/>
          <w:color w:val="202124"/>
          <w:sz w:val="15"/>
        </w:rPr>
        <w:t>\begin{align}</w:t>
      </w:r>
    </w:p>
    <w:p w14:paraId="0AF3EBDB">
      <w:pPr>
        <w:pStyle w:val="164"/>
        <w:keepNext/>
        <w:keepLines/>
        <w:shd w:val="clear" w:fill="F5F7F9"/>
      </w:pPr>
      <w:r>
        <w:rPr>
          <w:rFonts w:ascii="Consolas" w:hAnsi="Consolas" w:eastAsia="微软雅黑"/>
          <w:color w:val="202124"/>
          <w:sz w:val="15"/>
        </w:rPr>
        <w:t>\label{eq-trust-actor-loss}</w:t>
      </w:r>
    </w:p>
    <w:p w14:paraId="4AC8E703">
      <w:pPr>
        <w:pStyle w:val="164"/>
        <w:keepNext/>
        <w:keepLines/>
        <w:shd w:val="clear" w:fill="F5F7F9"/>
      </w:pPr>
      <w:r>
        <w:rPr>
          <w:rFonts w:ascii="Consolas" w:hAnsi="Consolas" w:eastAsia="微软雅黑"/>
          <w:color w:val="202124"/>
          <w:sz w:val="15"/>
        </w:rPr>
        <w:t>\mathcal{L}_{\pi}&amp;=-\mathbb{E}_{\tau_t\sim\mathcal{D}^{trust}}</w:t>
      </w:r>
    </w:p>
    <w:p w14:paraId="3339CE4D">
      <w:pPr>
        <w:pStyle w:val="164"/>
        <w:keepNext/>
        <w:keepLines/>
        <w:shd w:val="clear" w:fill="F5F7F9"/>
      </w:pPr>
      <w:r>
        <w:rPr>
          <w:rFonts w:ascii="Consolas" w:hAnsi="Consolas" w:eastAsia="微软雅黑"/>
          <w:color w:val="202124"/>
          <w:sz w:val="15"/>
        </w:rPr>
        <w:t>\left[\Gamma_t A_t\log\Pi_\theta(\mathbf{a}^{exec}_t\mid\boldsymbol\iota_t)\right],\\</w:t>
      </w:r>
    </w:p>
    <w:p w14:paraId="626F6009">
      <w:pPr>
        <w:pStyle w:val="164"/>
        <w:keepNext/>
        <w:keepLines/>
        <w:shd w:val="clear" w:fill="F5F7F9"/>
      </w:pPr>
      <w:r>
        <w:rPr>
          <w:rFonts w:ascii="Consolas" w:hAnsi="Consolas" w:eastAsia="微软雅黑"/>
          <w:color w:val="202124"/>
          <w:sz w:val="15"/>
        </w:rPr>
        <w:t>\label{eq-trust-critic-loss}</w:t>
      </w:r>
    </w:p>
    <w:p w14:paraId="556058D6">
      <w:pPr>
        <w:pStyle w:val="164"/>
        <w:keepNext/>
        <w:keepLines/>
        <w:shd w:val="clear" w:fill="F5F7F9"/>
      </w:pPr>
      <w:r>
        <w:rPr>
          <w:rFonts w:ascii="Consolas" w:hAnsi="Consolas" w:eastAsia="微软雅黑"/>
          <w:color w:val="202124"/>
          <w:sz w:val="15"/>
        </w:rPr>
        <w:t>\mathcal{L}_{V}&amp;=\mathbb{E}_{\tau_t\sim\mathcal{D}^{trust}}</w:t>
      </w:r>
    </w:p>
    <w:p w14:paraId="4D728C99">
      <w:pPr>
        <w:pStyle w:val="164"/>
        <w:keepNext/>
        <w:keepLines/>
        <w:shd w:val="clear" w:fill="F5F7F9"/>
      </w:pPr>
      <w:r>
        <w:rPr>
          <w:rFonts w:ascii="Consolas" w:hAnsi="Consolas" w:eastAsia="微软雅黑"/>
          <w:color w:val="202124"/>
          <w:sz w:val="15"/>
        </w:rPr>
        <w:t>\left[\Gamma_t\big(V_\phi(\boldsymbol\iota_t)-y_t\big)^2\right].</w:t>
      </w:r>
    </w:p>
    <w:p w14:paraId="21138AB0">
      <w:pPr>
        <w:pStyle w:val="164"/>
        <w:keepNext w:val="0"/>
        <w:keepLines/>
        <w:shd w:val="clear" w:fill="F5F7F9"/>
      </w:pPr>
      <w:r>
        <w:rPr>
          <w:rFonts w:ascii="Consolas" w:hAnsi="Consolas" w:eastAsia="微软雅黑"/>
          <w:color w:val="202124"/>
          <w:sz w:val="15"/>
        </w:rPr>
        <w:t>\end{align}</w:t>
      </w:r>
    </w:p>
    <w:p w14:paraId="7E50DAD0">
      <w:pPr>
        <w:spacing w:after="40"/>
      </w:pPr>
    </w:p>
    <w:p w14:paraId="7586D258">
      <w:pPr>
        <w:pStyle w:val="165"/>
        <w:keepNext/>
      </w:pPr>
      <w:r>
        <w:rPr>
          <w:rFonts w:ascii="Calibri" w:hAnsi="Calibri" w:eastAsia="宋体"/>
          <w:color w:val="2E74B5"/>
          <w:sz w:val="17"/>
        </w:rPr>
        <w:t>LaTeX 块 22</w:t>
      </w:r>
    </w:p>
    <w:p w14:paraId="28530555">
      <w:pPr>
        <w:pStyle w:val="164"/>
        <w:keepNext/>
        <w:keepLines/>
        <w:shd w:val="clear" w:fill="F5F7F9"/>
      </w:pPr>
      <w:r>
        <w:rPr>
          <w:rFonts w:ascii="Consolas" w:hAnsi="Consolas" w:eastAsia="微软雅黑"/>
          <w:color w:val="202124"/>
          <w:sz w:val="15"/>
        </w:rPr>
        <w:t>\begin{align}</w:t>
      </w:r>
    </w:p>
    <w:p w14:paraId="1497FB84">
      <w:pPr>
        <w:pStyle w:val="164"/>
        <w:keepNext/>
        <w:keepLines/>
        <w:shd w:val="clear" w:fill="F5F7F9"/>
      </w:pPr>
      <w:r>
        <w:rPr>
          <w:rFonts w:ascii="Consolas" w:hAnsi="Consolas" w:eastAsia="微软雅黑"/>
          <w:color w:val="202124"/>
          <w:sz w:val="15"/>
        </w:rPr>
        <w:t>\label{eq-trust-kl-metric}</w:t>
      </w:r>
    </w:p>
    <w:p w14:paraId="4AE9F195">
      <w:pPr>
        <w:pStyle w:val="164"/>
        <w:keepNext/>
        <w:keepLines/>
        <w:shd w:val="clear" w:fill="F5F7F9"/>
      </w:pPr>
      <w:r>
        <w:rPr>
          <w:rFonts w:ascii="Consolas" w:hAnsi="Consolas" w:eastAsia="微软雅黑"/>
          <w:color w:val="202124"/>
          <w:sz w:val="15"/>
        </w:rPr>
        <w:t>D_{\rm KL}^{audit}(\Pi^{cand},\Pi^{stable})</w:t>
      </w:r>
    </w:p>
    <w:p w14:paraId="5A5C8263">
      <w:pPr>
        <w:pStyle w:val="164"/>
        <w:keepNext/>
        <w:keepLines/>
        <w:shd w:val="clear" w:fill="F5F7F9"/>
      </w:pPr>
      <w:r>
        <w:rPr>
          <w:rFonts w:ascii="Consolas" w:hAnsi="Consolas" w:eastAsia="微软雅黑"/>
          <w:color w:val="202124"/>
          <w:sz w:val="15"/>
        </w:rPr>
        <w:t>&amp;=\frac{1}{N}\sum_{i=1}^{N}\mathbb{E}_{\iota\sim\mu^{\rm audit}}\nonumber\\</w:t>
      </w:r>
    </w:p>
    <w:p w14:paraId="1E4E0961">
      <w:pPr>
        <w:pStyle w:val="164"/>
        <w:keepNext/>
        <w:keepLines/>
        <w:shd w:val="clear" w:fill="F5F7F9"/>
      </w:pPr>
      <w:r>
        <w:rPr>
          <w:rFonts w:ascii="Consolas" w:hAnsi="Consolas" w:eastAsia="微软雅黑"/>
          <w:color w:val="202124"/>
          <w:sz w:val="15"/>
        </w:rPr>
        <w:t>&amp;\quad\left[D_{\rm KL}\!\left(\pi_i^{cand}(\cdot\mid\iota)\|\pi_i^{stable}(\cdot\mid\iota)\right)\right].</w:t>
      </w:r>
    </w:p>
    <w:p w14:paraId="22409903">
      <w:pPr>
        <w:pStyle w:val="164"/>
        <w:keepNext w:val="0"/>
        <w:keepLines/>
        <w:shd w:val="clear" w:fill="F5F7F9"/>
      </w:pPr>
      <w:r>
        <w:rPr>
          <w:rFonts w:ascii="Consolas" w:hAnsi="Consolas" w:eastAsia="微软雅黑"/>
          <w:color w:val="202124"/>
          <w:sz w:val="15"/>
        </w:rPr>
        <w:t>\end{align}</w:t>
      </w:r>
    </w:p>
    <w:p w14:paraId="275CFBC1">
      <w:pPr>
        <w:spacing w:after="40"/>
      </w:pPr>
    </w:p>
    <w:p w14:paraId="37054931">
      <w:pPr>
        <w:pStyle w:val="165"/>
        <w:keepNext/>
      </w:pPr>
      <w:r>
        <w:rPr>
          <w:rFonts w:ascii="Calibri" w:hAnsi="Calibri" w:eastAsia="宋体"/>
          <w:color w:val="2E74B5"/>
          <w:sz w:val="17"/>
        </w:rPr>
        <w:t>LaTeX 块 23</w:t>
      </w:r>
    </w:p>
    <w:p w14:paraId="63F84DED">
      <w:pPr>
        <w:pStyle w:val="164"/>
        <w:keepNext/>
        <w:keepLines/>
        <w:shd w:val="clear" w:fill="F5F7F9"/>
      </w:pPr>
      <w:r>
        <w:rPr>
          <w:rFonts w:ascii="Consolas" w:hAnsi="Consolas" w:eastAsia="微软雅黑"/>
          <w:color w:val="202124"/>
          <w:sz w:val="15"/>
        </w:rPr>
        <w:t>\begin{align}</w:t>
      </w:r>
    </w:p>
    <w:p w14:paraId="5F112F2F">
      <w:pPr>
        <w:pStyle w:val="164"/>
        <w:keepNext/>
        <w:keepLines/>
        <w:shd w:val="clear" w:fill="F5F7F9"/>
      </w:pPr>
      <w:r>
        <w:rPr>
          <w:rFonts w:ascii="Consolas" w:hAnsi="Consolas" w:eastAsia="微软雅黑"/>
          <w:color w:val="202124"/>
          <w:sz w:val="15"/>
        </w:rPr>
        <w:t>\label{eq-trust-kl-budget}</w:t>
      </w:r>
    </w:p>
    <w:p w14:paraId="71FCC70B">
      <w:pPr>
        <w:pStyle w:val="164"/>
        <w:keepNext/>
        <w:keepLines/>
        <w:shd w:val="clear" w:fill="F5F7F9"/>
      </w:pPr>
      <w:r>
        <w:rPr>
          <w:rFonts w:ascii="Consolas" w:hAnsi="Consolas" w:eastAsia="微软雅黑"/>
          <w:color w:val="202124"/>
          <w:sz w:val="15"/>
        </w:rPr>
        <w:t>D_{\rm KL}^{audit}(\Pi^{cand},\Pi^{stable})</w:t>
      </w:r>
    </w:p>
    <w:p w14:paraId="7133EF6A">
      <w:pPr>
        <w:pStyle w:val="164"/>
        <w:keepNext/>
        <w:keepLines/>
        <w:shd w:val="clear" w:fill="F5F7F9"/>
      </w:pPr>
      <w:r>
        <w:rPr>
          <w:rFonts w:ascii="Consolas" w:hAnsi="Consolas" w:eastAsia="微软雅黑"/>
          <w:color w:val="202124"/>
          <w:sz w:val="15"/>
        </w:rPr>
        <w:t>\le\kappa_\pi(\bar\Gamma),</w:t>
      </w:r>
    </w:p>
    <w:p w14:paraId="679C5EAF">
      <w:pPr>
        <w:pStyle w:val="164"/>
        <w:keepNext w:val="0"/>
        <w:keepLines/>
        <w:shd w:val="clear" w:fill="F5F7F9"/>
      </w:pPr>
      <w:r>
        <w:rPr>
          <w:rFonts w:ascii="Consolas" w:hAnsi="Consolas" w:eastAsia="微软雅黑"/>
          <w:color w:val="202124"/>
          <w:sz w:val="15"/>
        </w:rPr>
        <w:t>\end{align}</w:t>
      </w:r>
    </w:p>
    <w:p w14:paraId="4BB1FE46">
      <w:pPr>
        <w:spacing w:after="40"/>
      </w:pPr>
    </w:p>
    <w:p w14:paraId="56EE447C">
      <w:pPr>
        <w:pStyle w:val="165"/>
        <w:keepNext/>
      </w:pPr>
      <w:r>
        <w:rPr>
          <w:rFonts w:ascii="Calibri" w:hAnsi="Calibri" w:eastAsia="宋体"/>
          <w:color w:val="2E74B5"/>
          <w:sz w:val="17"/>
        </w:rPr>
        <w:t>LaTeX 块 24</w:t>
      </w:r>
    </w:p>
    <w:p w14:paraId="28EC072D">
      <w:pPr>
        <w:pStyle w:val="164"/>
        <w:keepNext/>
        <w:keepLines/>
        <w:shd w:val="clear" w:fill="F5F7F9"/>
      </w:pPr>
      <w:r>
        <w:rPr>
          <w:rFonts w:ascii="Consolas" w:hAnsi="Consolas" w:eastAsia="微软雅黑"/>
          <w:color w:val="202124"/>
          <w:sz w:val="15"/>
        </w:rPr>
        <w:t>\begin{algorithm}[t]</w:t>
      </w:r>
    </w:p>
    <w:p w14:paraId="6EE0D57D">
      <w:pPr>
        <w:pStyle w:val="164"/>
        <w:keepNext/>
        <w:keepLines/>
        <w:shd w:val="clear" w:fill="F5F7F9"/>
      </w:pPr>
      <w:r>
        <w:rPr>
          <w:rFonts w:ascii="Consolas" w:hAnsi="Consolas" w:eastAsia="微软雅黑"/>
          <w:color w:val="202124"/>
          <w:sz w:val="15"/>
        </w:rPr>
        <w:t>\caption{Trust-Gated Online Recovery Policy Adaptation}</w:t>
      </w:r>
    </w:p>
    <w:p w14:paraId="29A68239">
      <w:pPr>
        <w:pStyle w:val="164"/>
        <w:keepNext w:val="0"/>
        <w:keepLines/>
        <w:shd w:val="clear" w:fill="F5F7F9"/>
      </w:pPr>
      <w:r>
        <w:rPr>
          <w:rFonts w:ascii="Consolas" w:hAnsi="Consolas" w:eastAsia="微软雅黑"/>
          <w:color w:val="202124"/>
          <w:sz w:val="15"/>
        </w:rPr>
        <w:t>\label{alg-trust-policy}</w:t>
      </w:r>
    </w:p>
    <w:p w14:paraId="4C35A5B2">
      <w:pPr>
        <w:pStyle w:val="164"/>
        <w:keepNext w:val="0"/>
        <w:keepLines/>
        <w:shd w:val="clear" w:fill="F5F7F9"/>
      </w:pPr>
      <w:r>
        <w:rPr>
          <w:rFonts w:ascii="Consolas" w:hAnsi="Consolas" w:eastAsia="微软雅黑"/>
          <w:color w:val="202124"/>
          <w:sz w:val="15"/>
        </w:rPr>
        <w:t>\KwIn{$\mathcal{D}^{pend}$; $\mathcal{D}^{trust}$; stable policy $\Pi^{stable}$; validation suite $\mathcal{D}_t^{\rm val}$; $\tau_L,\tau_H$; adaptation period $H_\pi$; residence bound $H_Q$}</w:t>
      </w:r>
    </w:p>
    <w:p w14:paraId="3132DC77">
      <w:pPr>
        <w:pStyle w:val="164"/>
        <w:keepNext w:val="0"/>
        <w:keepLines/>
        <w:shd w:val="clear" w:fill="F5F7F9"/>
      </w:pPr>
      <w:r>
        <w:rPr>
          <w:rFonts w:ascii="Consolas" w:hAnsi="Consolas" w:eastAsia="微软雅黑"/>
          <w:color w:val="202124"/>
          <w:sz w:val="15"/>
        </w:rPr>
        <w:t>\KwOut{Stable policy and replay states}</w:t>
      </w:r>
    </w:p>
    <w:p w14:paraId="7B0F799D">
      <w:pPr>
        <w:pStyle w:val="164"/>
        <w:keepNext w:val="0"/>
        <w:keepLines/>
        <w:shd w:val="clear" w:fill="F5F7F9"/>
      </w:pPr>
      <w:r>
        <w:rPr>
          <w:rFonts w:ascii="Consolas" w:hAnsi="Consolas" w:eastAsia="微软雅黑"/>
          <w:color w:val="202124"/>
          <w:sz w:val="15"/>
        </w:rPr>
        <w:t>\ForEach{new or re-evaluated $\tau\in\mathcal{D}^{pend}$}{</w:t>
      </w:r>
    </w:p>
    <w:p w14:paraId="3B8BFFF8">
      <w:pPr>
        <w:pStyle w:val="164"/>
        <w:keepNext w:val="0"/>
        <w:keepLines/>
        <w:shd w:val="clear" w:fill="F5F7F9"/>
      </w:pPr>
      <w:r>
        <w:rPr>
          <w:rFonts w:ascii="Consolas" w:hAnsi="Consolas" w:eastAsia="微软雅黑"/>
          <w:color w:val="202124"/>
          <w:sz w:val="15"/>
        </w:rPr>
        <w:t xml:space="preserve">  Compute $\Gamma_B,\Gamma_P,\Gamma_C,\Gamma_O$ and $\Gamma(\tau)$\;</w:t>
      </w:r>
    </w:p>
    <w:p w14:paraId="4D59C3C7">
      <w:pPr>
        <w:pStyle w:val="164"/>
        <w:keepNext w:val="0"/>
        <w:keepLines/>
        <w:shd w:val="clear" w:fill="F5F7F9"/>
      </w:pPr>
      <w:r>
        <w:rPr>
          <w:rFonts w:ascii="Consolas" w:hAnsi="Consolas" w:eastAsia="微软雅黑"/>
          <w:color w:val="202124"/>
          <w:sz w:val="15"/>
        </w:rPr>
        <w:t xml:space="preserve">  \If{$\tau$ has exceeded $H_Q$ without successful re-evaluation}{exclude $\tau$ from learning replay and retain only for audit\;}</w:t>
      </w:r>
    </w:p>
    <w:p w14:paraId="70C741CB">
      <w:pPr>
        <w:pStyle w:val="164"/>
        <w:keepNext w:val="0"/>
        <w:keepLines/>
        <w:shd w:val="clear" w:fill="F5F7F9"/>
      </w:pPr>
      <w:r>
        <w:rPr>
          <w:rFonts w:ascii="Consolas" w:hAnsi="Consolas" w:eastAsia="微软雅黑"/>
          <w:color w:val="202124"/>
          <w:sz w:val="15"/>
        </w:rPr>
        <w:t xml:space="preserve">  \ElseIf{integrity check fails or $\Gamma(\tau)&lt;\tau_L$}{exclude $\tau$ from learning replay and retain only for audit\;}</w:t>
      </w:r>
    </w:p>
    <w:p w14:paraId="4A39BBBD">
      <w:pPr>
        <w:pStyle w:val="164"/>
        <w:keepNext w:val="0"/>
        <w:keepLines/>
        <w:shd w:val="clear" w:fill="F5F7F9"/>
      </w:pPr>
      <w:r>
        <w:rPr>
          <w:rFonts w:ascii="Consolas" w:hAnsi="Consolas" w:eastAsia="微软雅黑"/>
          <w:color w:val="202124"/>
          <w:sz w:val="15"/>
        </w:rPr>
        <w:t xml:space="preserve">  \ElseIf{$\Gamma(\tau)\ge\tau_H$ and the outcome is independently verified}{promote $\tau$ to $\mathcal{D}^{trust}$\;}</w:t>
      </w:r>
    </w:p>
    <w:p w14:paraId="5F81F55B">
      <w:pPr>
        <w:pStyle w:val="164"/>
        <w:keepNext w:val="0"/>
        <w:keepLines/>
        <w:shd w:val="clear" w:fill="F5F7F9"/>
      </w:pPr>
      <w:r>
        <w:rPr>
          <w:rFonts w:ascii="Consolas" w:hAnsi="Consolas" w:eastAsia="微软雅黑"/>
          <w:color w:val="202124"/>
          <w:sz w:val="15"/>
        </w:rPr>
        <w:t xml:space="preserve">  \Else{keep $\tau$ quarantined\;}</w:t>
      </w:r>
    </w:p>
    <w:p w14:paraId="5768EE54">
      <w:pPr>
        <w:pStyle w:val="164"/>
        <w:keepNext w:val="0"/>
        <w:keepLines/>
        <w:shd w:val="clear" w:fill="F5F7F9"/>
      </w:pPr>
      <w:r>
        <w:rPr>
          <w:rFonts w:ascii="Consolas" w:hAnsi="Consolas" w:eastAsia="微软雅黑"/>
          <w:color w:val="202124"/>
          <w:sz w:val="15"/>
        </w:rPr>
        <w:t>}</w:t>
      </w:r>
    </w:p>
    <w:p w14:paraId="6FDA7546">
      <w:pPr>
        <w:pStyle w:val="164"/>
        <w:keepNext w:val="0"/>
        <w:keepLines/>
        <w:shd w:val="clear" w:fill="F5F7F9"/>
      </w:pPr>
      <w:r>
        <w:rPr>
          <w:rFonts w:ascii="Consolas" w:hAnsi="Consolas" w:eastAsia="微软雅黑"/>
          <w:color w:val="202124"/>
          <w:sz w:val="15"/>
        </w:rPr>
        <w:t>\If{fewer than $H_\pi$ control steps have elapsed since the last adaptation}{\Return{$\Pi^{stable}$}}</w:t>
      </w:r>
    </w:p>
    <w:p w14:paraId="024587F9">
      <w:pPr>
        <w:pStyle w:val="164"/>
        <w:keepNext w:val="0"/>
        <w:keepLines/>
        <w:shd w:val="clear" w:fill="F5F7F9"/>
      </w:pPr>
      <w:r>
        <w:rPr>
          <w:rFonts w:ascii="Consolas" w:hAnsi="Consolas" w:eastAsia="微软雅黑"/>
          <w:color w:val="202124"/>
          <w:sz w:val="15"/>
        </w:rPr>
        <w:t>Sample trusted minibatch $\mathcal{D}^{\rm mb}\subset\mathcal{D}^{trust}$ and compute $\bar\Gamma$\;</w:t>
      </w:r>
    </w:p>
    <w:p w14:paraId="0AECFEE3">
      <w:pPr>
        <w:pStyle w:val="164"/>
        <w:keepNext w:val="0"/>
        <w:keepLines/>
        <w:shd w:val="clear" w:fill="F5F7F9"/>
      </w:pPr>
      <w:r>
        <w:rPr>
          <w:rFonts w:ascii="Consolas" w:hAnsi="Consolas" w:eastAsia="微软雅黑"/>
          <w:color w:val="202124"/>
          <w:sz w:val="15"/>
        </w:rPr>
        <w:t>Initialize $\Pi^{cand}\leftarrow\Pi^{stable}$ and optimize Eqs.~\ref{eq-trust-actor-loss}--\ref{eq-trust-critic-loss}\;</w:t>
      </w:r>
    </w:p>
    <w:p w14:paraId="00C440EF">
      <w:pPr>
        <w:pStyle w:val="164"/>
        <w:keepNext w:val="0"/>
        <w:keepLines/>
        <w:shd w:val="clear" w:fill="F5F7F9"/>
      </w:pPr>
      <w:r>
        <w:rPr>
          <w:rFonts w:ascii="Consolas" w:hAnsi="Consolas" w:eastAsia="微软雅黑"/>
          <w:color w:val="202124"/>
          <w:sz w:val="15"/>
        </w:rPr>
        <w:t>Project or early-stop the update to satisfy Eq.~\ref{eq-trust-kl-budget}\;</w:t>
      </w:r>
    </w:p>
    <w:p w14:paraId="44EE4F15">
      <w:pPr>
        <w:pStyle w:val="164"/>
        <w:keepNext w:val="0"/>
        <w:keepLines/>
        <w:shd w:val="clear" w:fill="F5F7F9"/>
      </w:pPr>
      <w:r>
        <w:rPr>
          <w:rFonts w:ascii="Consolas" w:hAnsi="Consolas" w:eastAsia="微软雅黑"/>
          <w:color w:val="202124"/>
          <w:sz w:val="15"/>
        </w:rPr>
        <w:t>Evaluate $\Pi^{cand}$ in shadow mode on $\mathcal{D}_t^{\rm val}$, routing every proposed action through Algorithm~\ref{alg-risk-gate}\;</w:t>
      </w:r>
    </w:p>
    <w:p w14:paraId="771B2369">
      <w:pPr>
        <w:pStyle w:val="164"/>
        <w:keepNext w:val="0"/>
        <w:keepLines/>
        <w:shd w:val="clear" w:fill="F5F7F9"/>
      </w:pPr>
      <w:r>
        <w:rPr>
          <w:rFonts w:ascii="Consolas" w:hAnsi="Consolas" w:eastAsia="微软雅黑"/>
          <w:color w:val="202124"/>
          <w:sz w:val="15"/>
        </w:rPr>
        <w:t>\If{no verified safety violation, acceptable recovery performance, KL bound, and version checks all hold}{</w:t>
      </w:r>
    </w:p>
    <w:p w14:paraId="5AB33A10">
      <w:pPr>
        <w:pStyle w:val="164"/>
        <w:keepNext w:val="0"/>
        <w:keepLines/>
        <w:shd w:val="clear" w:fill="F5F7F9"/>
      </w:pPr>
      <w:r>
        <w:rPr>
          <w:rFonts w:ascii="Consolas" w:hAnsi="Consolas" w:eastAsia="微软雅黑"/>
          <w:color w:val="202124"/>
          <w:sz w:val="15"/>
        </w:rPr>
        <w:t xml:space="preserve">  Archive the previous stable version and promote $\Pi^{cand}\rightarrow\Pi^{stable}$\;</w:t>
      </w:r>
    </w:p>
    <w:p w14:paraId="7C24F40D">
      <w:pPr>
        <w:pStyle w:val="164"/>
        <w:keepNext w:val="0"/>
        <w:keepLines/>
        <w:shd w:val="clear" w:fill="F5F7F9"/>
      </w:pPr>
      <w:r>
        <w:rPr>
          <w:rFonts w:ascii="Consolas" w:hAnsi="Consolas" w:eastAsia="微软雅黑"/>
          <w:color w:val="202124"/>
          <w:sz w:val="15"/>
        </w:rPr>
        <w:t>}</w:t>
      </w:r>
    </w:p>
    <w:p w14:paraId="740EE9D8">
      <w:pPr>
        <w:pStyle w:val="164"/>
        <w:keepNext w:val="0"/>
        <w:keepLines/>
        <w:shd w:val="clear" w:fill="F5F7F9"/>
      </w:pPr>
      <w:r>
        <w:rPr>
          <w:rFonts w:ascii="Consolas" w:hAnsi="Consolas" w:eastAsia="微软雅黑"/>
          <w:color w:val="202124"/>
          <w:sz w:val="15"/>
        </w:rPr>
        <w:t>\Else{discard $\Pi^{cand}$ and retain $\Pi^{stable}$\;}</w:t>
      </w:r>
    </w:p>
    <w:p w14:paraId="5160B111">
      <w:pPr>
        <w:pStyle w:val="164"/>
        <w:keepNext w:val="0"/>
        <w:keepLines/>
        <w:shd w:val="clear" w:fill="F5F7F9"/>
      </w:pPr>
      <w:r>
        <w:rPr>
          <w:rFonts w:ascii="Consolas" w:hAnsi="Consolas" w:eastAsia="微软雅黑"/>
          <w:color w:val="202124"/>
          <w:sz w:val="15"/>
        </w:rPr>
        <w:t>\Return{$\Pi^{stable}$}\;</w:t>
      </w:r>
    </w:p>
    <w:p w14:paraId="71D09E09">
      <w:pPr>
        <w:pStyle w:val="164"/>
        <w:keepNext w:val="0"/>
        <w:keepLines/>
        <w:shd w:val="clear" w:fill="F5F7F9"/>
      </w:pPr>
      <w:r>
        <w:rPr>
          <w:rFonts w:ascii="Consolas" w:hAnsi="Consolas" w:eastAsia="微软雅黑"/>
          <w:color w:val="202124"/>
          <w:sz w:val="15"/>
        </w:rPr>
        <w:t>\end{algorithm}</w:t>
      </w:r>
    </w:p>
    <w:p w14:paraId="710F46BD">
      <w:pPr>
        <w:spacing w:after="40"/>
      </w:pPr>
    </w:p>
    <w:p w14:paraId="1C55B2BF">
      <w:pPr>
        <w:pStyle w:val="165"/>
        <w:keepNext/>
      </w:pPr>
      <w:r>
        <w:rPr>
          <w:rFonts w:ascii="Calibri" w:hAnsi="Calibri" w:eastAsia="宋体"/>
          <w:color w:val="2E74B5"/>
          <w:sz w:val="17"/>
        </w:rPr>
        <w:t>LaTeX 块 25</w:t>
      </w:r>
    </w:p>
    <w:p w14:paraId="27818F48">
      <w:pPr>
        <w:pStyle w:val="164"/>
        <w:keepNext/>
        <w:keepLines/>
        <w:shd w:val="clear" w:fill="F5F7F9"/>
      </w:pPr>
      <w:r>
        <w:rPr>
          <w:rFonts w:ascii="Consolas" w:hAnsi="Consolas" w:eastAsia="微软雅黑"/>
          <w:color w:val="202124"/>
          <w:sz w:val="15"/>
        </w:rPr>
        <w:t>\begin{align}</w:t>
      </w:r>
    </w:p>
    <w:p w14:paraId="18324F30">
      <w:pPr>
        <w:pStyle w:val="164"/>
        <w:keepNext/>
        <w:keepLines/>
        <w:shd w:val="clear" w:fill="F5F7F9"/>
      </w:pPr>
      <w:r>
        <w:rPr>
          <w:rFonts w:ascii="Consolas" w:hAnsi="Consolas" w:eastAsia="微软雅黑"/>
          <w:color w:val="202124"/>
          <w:sz w:val="15"/>
        </w:rPr>
        <w:t>\label{eq-complexity-trust-policy}</w:t>
      </w:r>
    </w:p>
    <w:p w14:paraId="4588E468">
      <w:pPr>
        <w:pStyle w:val="164"/>
        <w:keepNext/>
        <w:keepLines/>
        <w:shd w:val="clear" w:fill="F5F7F9"/>
      </w:pPr>
      <w:r>
        <w:rPr>
          <w:rFonts w:ascii="Consolas" w:hAnsi="Consolas" w:eastAsia="微软雅黑"/>
          <w:color w:val="202124"/>
          <w:sz w:val="15"/>
        </w:rPr>
        <w:t>T_{\rm adapt}=O\!\left(B\bar q+GC_{grad}(B)+M_vH_v(C_\pi+T_{\rm gate})\right).</w:t>
      </w:r>
    </w:p>
    <w:p w14:paraId="6642C4E3">
      <w:pPr>
        <w:pStyle w:val="164"/>
        <w:keepNext w:val="0"/>
        <w:keepLines/>
        <w:shd w:val="clear" w:fill="F5F7F9"/>
      </w:pPr>
      <w:r>
        <w:rPr>
          <w:rFonts w:ascii="Consolas" w:hAnsi="Consolas" w:eastAsia="微软雅黑"/>
          <w:color w:val="202124"/>
          <w:sz w:val="15"/>
        </w:rPr>
        <w:t>\end{align}</w:t>
      </w:r>
    </w:p>
    <w:p w14:paraId="48AF28C3">
      <w:pPr>
        <w:spacing w:after="40"/>
      </w:pPr>
    </w:p>
    <w:p w14:paraId="3423D1D0">
      <w:pPr>
        <w:pStyle w:val="165"/>
        <w:keepNext/>
      </w:pPr>
      <w:r>
        <w:rPr>
          <w:rFonts w:ascii="Calibri" w:hAnsi="Calibri" w:eastAsia="宋体"/>
          <w:color w:val="2E74B5"/>
          <w:sz w:val="17"/>
        </w:rPr>
        <w:t>LaTeX 块 26</w:t>
      </w:r>
    </w:p>
    <w:p w14:paraId="38C050BD">
      <w:pPr>
        <w:pStyle w:val="164"/>
        <w:keepNext/>
        <w:keepLines/>
        <w:shd w:val="clear" w:fill="F5F7F9"/>
      </w:pPr>
      <w:r>
        <w:rPr>
          <w:rFonts w:ascii="Consolas" w:hAnsi="Consolas" w:eastAsia="微软雅黑"/>
          <w:color w:val="202124"/>
          <w:sz w:val="15"/>
        </w:rPr>
        <w:t>\begin{align}</w:t>
      </w:r>
    </w:p>
    <w:p w14:paraId="4CD95B0D">
      <w:pPr>
        <w:pStyle w:val="164"/>
        <w:keepNext/>
        <w:keepLines/>
        <w:shd w:val="clear" w:fill="F5F7F9"/>
      </w:pPr>
      <w:r>
        <w:rPr>
          <w:rFonts w:ascii="Consolas" w:hAnsi="Consolas" w:eastAsia="微软雅黑"/>
          <w:color w:val="202124"/>
          <w:sz w:val="15"/>
        </w:rPr>
        <w:t>\label{eq-end-to-end-chain}</w:t>
      </w:r>
    </w:p>
    <w:p w14:paraId="5EC89C96">
      <w:pPr>
        <w:pStyle w:val="164"/>
        <w:keepNext/>
        <w:keepLines/>
        <w:shd w:val="clear" w:fill="F5F7F9"/>
      </w:pPr>
      <w:r>
        <w:rPr>
          <w:rFonts w:ascii="Consolas" w:hAnsi="Consolas" w:eastAsia="微软雅黑"/>
          <w:color w:val="202124"/>
          <w:sz w:val="15"/>
        </w:rPr>
        <w:t>&amp;\text{Evidence}\rightarrow\mathcal{G}_t^B\rightarrow\mathbb{U}_t^{adm}</w:t>
      </w:r>
    </w:p>
    <w:p w14:paraId="044A2037">
      <w:pPr>
        <w:pStyle w:val="164"/>
        <w:keepNext/>
        <w:keepLines/>
        <w:shd w:val="clear" w:fill="F5F7F9"/>
      </w:pPr>
      <w:r>
        <w:rPr>
          <w:rFonts w:ascii="Consolas" w:hAnsi="Consolas" w:eastAsia="微软雅黑"/>
          <w:color w:val="202124"/>
          <w:sz w:val="15"/>
        </w:rPr>
        <w:t>\rightarrow\mathbf{a}_t^{exec}\nonumber\\</w:t>
      </w:r>
    </w:p>
    <w:p w14:paraId="1F7192BF">
      <w:pPr>
        <w:pStyle w:val="164"/>
        <w:keepNext/>
        <w:keepLines/>
        <w:shd w:val="clear" w:fill="F5F7F9"/>
      </w:pPr>
      <w:r>
        <w:rPr>
          <w:rFonts w:ascii="Consolas" w:hAnsi="Consolas" w:eastAsia="微软雅黑"/>
          <w:color w:val="202124"/>
          <w:sz w:val="15"/>
        </w:rPr>
        <w:t>&amp;\qquad\rightarrow\text{Verified Outcome}\rightarrow\Pi^{cand}\rightarrow\Pi^{stable}.</w:t>
      </w:r>
    </w:p>
    <w:p w14:paraId="7E90D7FB">
      <w:pPr>
        <w:pStyle w:val="164"/>
        <w:keepNext w:val="0"/>
        <w:keepLines/>
        <w:shd w:val="clear" w:fill="F5F7F9"/>
      </w:pPr>
      <w:r>
        <w:rPr>
          <w:rFonts w:ascii="Consolas" w:hAnsi="Consolas" w:eastAsia="微软雅黑"/>
          <w:color w:val="202124"/>
          <w:sz w:val="15"/>
        </w:rPr>
        <w:t>\end{align}</w:t>
      </w:r>
    </w:p>
    <w:p w14:paraId="76234A63">
      <w:pPr>
        <w:spacing w:after="40"/>
      </w:pPr>
    </w:p>
    <w:p w14:paraId="13AE0417">
      <w:pPr>
        <w:pStyle w:val="4"/>
      </w:pPr>
      <w:r>
        <w:t>6 安全分析</w:t>
      </w:r>
    </w:p>
    <w:p w14:paraId="4545BBCE">
      <w:r>
        <w:rPr>
          <w:rFonts w:ascii="Calibri" w:hAnsi="Calibri" w:eastAsia="宋体"/>
          <w:sz w:val="22"/>
        </w:rPr>
        <w:t>本节针对第 4 节安全目标建立四项机制级保证。分析范围限于三个算法强制执行的信任边界，不以完整非线性 PCPS 或底层在线策略优化器的全局收敛为前提。来源身份和受保护执行路径经过认证，权威验证器实现正确，并且其保守状态集合包含真实状态。</w:t>
      </w:r>
    </w:p>
    <w:p w14:paraId="02F5D86A">
      <w:pPr>
        <w:pStyle w:val="5"/>
      </w:pPr>
      <w:r>
        <w:t>6.1 有界投毒影响</w:t>
      </w:r>
    </w:p>
    <w:p w14:paraId="498608DE">
      <w:r>
        <w:rPr>
          <w:rFonts w:ascii="Calibri" w:hAnsi="Calibri" w:eastAsia="宋体"/>
          <w:sz w:val="22"/>
        </w:rPr>
        <w:t xml:space="preserve">对单个断言和单个决策窗口，攻击诱发的有效证据差异同时受来源组上界与被操纵事件预算限制，因此取两者中较紧的界。持续至多 </w:t>
      </w:r>
      <w:r>
        <w:rPr>
          <w:rFonts w:ascii="Cambria Math" w:hAnsi="Cambria Math" w:eastAsia="宋体"/>
          <w:sz w:val="21"/>
        </w:rPr>
        <w:t>$H_A$</w:t>
      </w:r>
      <w:r>
        <w:rPr>
          <w:rFonts w:ascii="Calibri" w:hAnsi="Calibri" w:eastAsia="宋体"/>
          <w:sz w:val="22"/>
        </w:rPr>
        <w:t xml:space="preserve"> 次更新的攻击经遗忘递推形成对数优势包络。</w:t>
      </w:r>
    </w:p>
    <w:p w14:paraId="61C2E753">
      <w:r>
        <w:rPr>
          <w:rFonts w:ascii="Calibri" w:hAnsi="Calibri" w:eastAsia="宋体"/>
          <w:sz w:val="22"/>
        </w:rPr>
        <w:t xml:space="preserve">定理 1 说明：若攻击开始时受攻击轨迹与参考轨迹对齐，且未受损来源组在两条轨迹中的有效贡献相同，那么每个攻击窗口中至多有 </w:t>
      </w:r>
      <w:r>
        <w:rPr>
          <w:rFonts w:ascii="Cambria Math" w:hAnsi="Cambria Math" w:eastAsia="宋体"/>
          <w:sz w:val="21"/>
        </w:rPr>
        <w:t>$f_p$</w:t>
      </w:r>
      <w:r>
        <w:rPr>
          <w:rFonts w:ascii="Calibri" w:hAnsi="Calibri" w:eastAsia="宋体"/>
          <w:sz w:val="22"/>
        </w:rPr>
        <w:t xml:space="preserve"> 个来源组和 </w:t>
      </w:r>
      <w:r>
        <w:rPr>
          <w:rFonts w:ascii="Cambria Math" w:hAnsi="Cambria Math" w:eastAsia="宋体"/>
          <w:sz w:val="21"/>
        </w:rPr>
        <w:t>$B_z$</w:t>
      </w:r>
      <w:r>
        <w:rPr>
          <w:rFonts w:ascii="Calibri" w:hAnsi="Calibri" w:eastAsia="宋体"/>
          <w:sz w:val="22"/>
        </w:rPr>
        <w:t xml:space="preserve"> 个证据项存在差异，这些差异分别受来源组上界与事件上界约束。攻击期间，任一断言的对数优势偏差不超过攻击包络；利用 sigmoid 导数不超过 </w:t>
      </w:r>
      <w:r>
        <w:rPr>
          <w:rFonts w:ascii="Cambria Math" w:hAnsi="Cambria Math" w:eastAsia="宋体"/>
          <w:sz w:val="21"/>
        </w:rPr>
        <w:t>$1/4$</w:t>
      </w:r>
      <w:r>
        <w:rPr>
          <w:rFonts w:ascii="Calibri" w:hAnsi="Calibri" w:eastAsia="宋体"/>
          <w:sz w:val="22"/>
        </w:rPr>
        <w:t>，对应信念差不超过该包络的四分之一并裁剪至 1。对任务相关断言加权后即可得到整体信念距离界限。</w:t>
      </w:r>
    </w:p>
    <w:p w14:paraId="3A31A756">
      <w:r>
        <w:rPr>
          <w:rFonts w:ascii="Calibri" w:hAnsi="Calibri" w:eastAsia="宋体"/>
          <w:sz w:val="22"/>
        </w:rPr>
        <w:t>证明首先利用来源组缩放和事件裁剪说明单组受攻击贡献与参考贡献之差至多为组预算的两倍；未受损组按假设抵消。组限制和事件限制分别给出单窗口界限，取二者最小。随后展开带遗忘因子的递推，并利用 sigmoid 的 Lipschitz 常数将对数优势界转换为信念界。系数 2 是伪造、抑制或修改的一般界，因为贡献可由参考轨迹中的一个有界值变为受攻击轨迹中符号相反的有界值。纯注入攻击可能给出更紧界限；隐蔽幅值预算也只有在证据到影响映射满足 Lipschitz 条件且攻击不包含伪造、抑制、重放或符号翻转时才能收紧界限。因此本文保留混合攻击界限。</w:t>
      </w:r>
    </w:p>
    <w:p w14:paraId="5EA236F5">
      <w:pPr>
        <w:pStyle w:val="5"/>
      </w:pPr>
      <w:r>
        <w:t>6.2 误授权风险</w:t>
      </w:r>
    </w:p>
    <w:p w14:paraId="1749A8DE">
      <w:r>
        <w:rPr>
          <w:rFonts w:ascii="Calibri" w:hAnsi="Calibri" w:eastAsia="宋体"/>
          <w:sz w:val="22"/>
        </w:rPr>
        <w:t>定理 2 假设无攻击参考信念对语义门实际选择出的候选满足选择条件校准，而不仅是普通边际校准。当受攻击语义门释放一个动作时，定理 1 保证参考信念阈值最多被信念误差放宽。把校准式应用于放宽后的阈值，再对所有前提使用并集界，可得到该动作至少包含一个虚假前提的概率上界。结合动作总风险预算并把概率裁剪至 1，即得到攻击预算相关的语义误授权界限。</w:t>
      </w:r>
    </w:p>
    <w:p w14:paraId="67E9D68D">
      <w:r>
        <w:rPr>
          <w:rFonts w:ascii="Calibri" w:hAnsi="Calibri" w:eastAsia="宋体"/>
          <w:sz w:val="22"/>
        </w:rPr>
        <w:t>选择条件形式不可缺少，因为普通边际校准一般无法在自适应选择动作前提后保持。该定理只约束语义权限；语义上被接纳的候选仍必须接受不变物理验证，其安全性继续依赖状态集合包含性与验证器可靠性。</w:t>
      </w:r>
    </w:p>
    <w:p w14:paraId="0065DA70">
      <w:pPr>
        <w:pStyle w:val="5"/>
      </w:pPr>
      <w:r>
        <w:t>6.3 有限信念修正</w:t>
      </w:r>
    </w:p>
    <w:p w14:paraId="5A33E8F3">
      <w:r>
        <w:rPr>
          <w:rFonts w:ascii="Calibri" w:hAnsi="Calibri" w:eastAsia="宋体"/>
          <w:sz w:val="22"/>
        </w:rPr>
        <w:t xml:space="preserve">定理 3 假设针对断言的攻击在 </w:t>
      </w:r>
      <w:r>
        <w:rPr>
          <w:rFonts w:ascii="Cambria Math" w:hAnsi="Cambria Math" w:eastAsia="宋体"/>
          <w:sz w:val="21"/>
        </w:rPr>
        <w:t>$t_a$</w:t>
      </w:r>
      <w:r>
        <w:rPr>
          <w:rFonts w:ascii="Calibri" w:hAnsi="Calibri" w:eastAsia="宋体"/>
          <w:sz w:val="22"/>
        </w:rPr>
        <w:t xml:space="preserve"> 结束，攻击开始时两条轨迹对齐，攻击期间满足定理 1；此后受攻击与参考信念过程接收完全相同的未受损有效证据和验证反馈。于是攻击结束时的对数优势差不超过攻击包络，随后每次更新都按遗忘因子衰减。再次利用 sigmoid 的 </w:t>
      </w:r>
      <w:r>
        <w:rPr>
          <w:rFonts w:ascii="Cambria Math" w:hAnsi="Cambria Math" w:eastAsia="宋体"/>
          <w:sz w:val="21"/>
        </w:rPr>
        <w:t>$1/4$</w:t>
      </w:r>
      <w:r>
        <w:rPr>
          <w:rFonts w:ascii="Calibri" w:hAnsi="Calibri" w:eastAsia="宋体"/>
          <w:sz w:val="22"/>
        </w:rPr>
        <w:t xml:space="preserve"> Lipschitz 常数，可以得到信念差的指数衰减式，并通过求解信念差降至给定容差范围内所需的更新次数，得到有限修正上界。</w:t>
      </w:r>
    </w:p>
    <w:p w14:paraId="2015783B">
      <w:r>
        <w:rPr>
          <w:rFonts w:ascii="Calibri" w:hAnsi="Calibri" w:eastAsia="宋体"/>
          <w:sz w:val="22"/>
        </w:rPr>
        <w:t xml:space="preserve">这是一个充分条件。如果攻击后每次更新仍存在不超过 </w:t>
      </w:r>
      <w:r>
        <w:rPr>
          <w:rFonts w:ascii="Cambria Math" w:hAnsi="Cambria Math" w:eastAsia="宋体"/>
          <w:sz w:val="21"/>
        </w:rPr>
        <w:t>$r_{\max}$</w:t>
      </w:r>
      <w:r>
        <w:rPr>
          <w:rFonts w:ascii="Calibri" w:hAnsi="Calibri" w:eastAsia="宋体"/>
          <w:sz w:val="22"/>
        </w:rPr>
        <w:t xml:space="preserve"> 的有效贡献差异，则相同证明只能得到非零误差地板 </w:t>
      </w:r>
      <w:r>
        <w:rPr>
          <w:rFonts w:ascii="Cambria Math" w:hAnsi="Cambria Math" w:eastAsia="宋体"/>
          <w:sz w:val="21"/>
        </w:rPr>
        <w:t>$r_{\max}/[4(1-\lambda_f)]$</w:t>
      </w:r>
      <w:r>
        <w:rPr>
          <w:rFonts w:ascii="Calibri" w:hAnsi="Calibri" w:eastAsia="宋体"/>
          <w:sz w:val="22"/>
        </w:rPr>
        <w:t>，因而不能声称实现精确修正。</w:t>
      </w:r>
    </w:p>
    <w:p w14:paraId="3199A5AD">
      <w:pPr>
        <w:pStyle w:val="5"/>
      </w:pPr>
      <w:r>
        <w:t>6.4 有界策略漂移</w:t>
      </w:r>
    </w:p>
    <w:p w14:paraId="08BF5EA3">
      <w:r>
        <w:rPr>
          <w:rFonts w:ascii="Calibri" w:hAnsi="Calibri" w:eastAsia="宋体"/>
          <w:sz w:val="22"/>
        </w:rPr>
        <w:t xml:space="preserve">定理 4 比较从同一稳定策略出发、在固定审计分布上评估的受攻击部署与参考部署。账本 </w:t>
      </w:r>
      <w:r>
        <w:rPr>
          <w:rFonts w:ascii="Cambria Math" w:hAnsi="Cambria Math" w:eastAsia="宋体"/>
          <w:sz w:val="21"/>
        </w:rPr>
        <w:t>$\mathcal K_A$</w:t>
      </w:r>
      <w:r>
        <w:rPr>
          <w:rFonts w:ascii="Calibri" w:hAnsi="Calibri" w:eastAsia="宋体"/>
          <w:sz w:val="22"/>
        </w:rPr>
        <w:t xml:space="preserve"> 记录因恢复知识受到攻击影响而使训练批次、验证结果或候选更新在两条轨迹间出现差异的成功提升事件；缺失的配对提升半径记为零。账本之外的共同提升被明确假设为在策略距离下非扩张。</w:t>
      </w:r>
    </w:p>
    <w:p w14:paraId="41609C61">
      <w:r>
        <w:rPr>
          <w:rFonts w:ascii="Calibri" w:hAnsi="Calibri" w:eastAsia="宋体"/>
          <w:sz w:val="22"/>
        </w:rPr>
        <w:t>每个账本事件中，算法 3 对受攻击侧和参考侧分别施加审计 KL 半径。Pinsker 不等式把单次 KL 界转换为总变差界，Jensen 不等式允许在固定审计分布和智能体上取平均，递归使用三角不等式即可对所有可区分提升求和。受攻击影响的转移最多在攻击持续时间、信念修正时间和隔离驻留时间之和内存在，结合策略适配周期即可限制账本规模。由于总变差至多为 1，最终策略包络被裁剪至 1；如果每次提升半径存在统一上界，还可得到显式统一包络。</w:t>
      </w:r>
    </w:p>
    <w:p w14:paraId="0291BA01">
      <w:r>
        <w:rPr>
          <w:rFonts w:ascii="Calibri" w:hAnsi="Calibri" w:eastAsia="宋体"/>
          <w:sz w:val="22"/>
        </w:rPr>
        <w:t>因为提升半径随信任度单调不减，低信任批次不能获得更大的策略变更权限。账本外共同映射的非扩张性必须显式假设，因为后续策略更新序列并不会自动保持早先的总变差界。该定理在不要求每个动作概率具有正下界的情况下，对稳定策略与候选策略的分离机制进行形式化描述：KL 是可执行的单次提升度量，总变差则是累计安全度量。</w:t>
      </w:r>
    </w:p>
    <w:p w14:paraId="223D999E">
      <w:pPr>
        <w:pStyle w:val="5"/>
      </w:pPr>
      <w:r>
        <w:t>6.5 依赖攻击预算的传播合约</w:t>
      </w:r>
    </w:p>
    <w:p w14:paraId="208A608B">
      <w:r>
        <w:rPr>
          <w:rFonts w:ascii="Calibri" w:hAnsi="Calibri" w:eastAsia="宋体"/>
          <w:sz w:val="22"/>
        </w:rPr>
        <w:t xml:space="preserve">定理 5 将前四个定理连接起来。对满足攻击预算的任意攻击者，在本节开头信任边界成立的基础上，还要求：无攻击参考信念满足选择条件校准；攻击后有效证据重新对齐，或显式采用非零误差地板；所有隔离转移在 </w:t>
      </w:r>
      <w:r>
        <w:rPr>
          <w:rFonts w:ascii="Cambria Math" w:hAnsi="Cambria Math" w:eastAsia="宋体"/>
          <w:sz w:val="21"/>
        </w:rPr>
        <w:t>$H_Q$</w:t>
      </w:r>
      <w:r>
        <w:rPr>
          <w:rFonts w:ascii="Calibri" w:hAnsi="Calibri" w:eastAsia="宋体"/>
          <w:sz w:val="22"/>
        </w:rPr>
        <w:t xml:space="preserve"> 内闭合；攻击账本外的共同策略提升为非扩张映射。此时 RK-Guard 同时满足由信念界、误授权界、修正时间界和策略漂移界组成的传播合约。</w:t>
      </w:r>
    </w:p>
    <w:p w14:paraId="5CEEB4A3">
      <w:r>
        <w:rPr>
          <w:rFonts w:ascii="Calibri" w:hAnsi="Calibri" w:eastAsia="宋体"/>
          <w:sz w:val="22"/>
        </w:rPr>
        <w:t>证明链如下：定理 1 把受损来源组和被操纵事件预算映射到单断言及总体信念误差；定理 2 在选择条件校准下将该偏差传递至语义门；定理 3 限制攻击结束后信念保持可区分的时间；隔离闭合把这一时间窗口转换为策略提升账本的规模；定理 4 再把账本转换为已部署策略包络。由此得到完整的四分量合约。</w:t>
      </w:r>
    </w:p>
    <w:p w14:paraId="5B1B1531">
      <w:r>
        <w:rPr>
          <w:rFonts w:ascii="Calibri" w:hAnsi="Calibri" w:eastAsia="宋体"/>
          <w:sz w:val="22"/>
        </w:rPr>
        <w:t>合约经由单窗口证据差异与累计攻击包络，随受损来源组数、被操纵证据量和攻击持续时间单调不减；但在缺少 Lipschitz 证据模型时，不声称隐蔽幅值一定会收紧混合攻击包络。合约同时把语义误授权与物理执行安全分开，后者仍以权威验证器为信任根。</w:t>
      </w:r>
    </w:p>
    <w:p w14:paraId="3C1703D3">
      <w:pPr>
        <w:pStyle w:val="5"/>
      </w:pPr>
      <w:r>
        <w:t>6.6 保证范围</w:t>
      </w:r>
    </w:p>
    <w:p w14:paraId="55F34FBF">
      <w:r>
        <w:rPr>
          <w:rFonts w:ascii="Calibri" w:hAnsi="Calibri" w:eastAsia="宋体"/>
          <w:sz w:val="22"/>
        </w:rPr>
        <w:t>局部结果及其组合属于条件安全保证，不是底层在线学习过程的全局收敛定理。它们要求来源身份经过认证、执行路径受到保护、来源分组与信念更新实现正确、保守状态集合包含真实状态且权威验证器未被攻陷。信念失真分析以未受损来源组的有效贡献匹配为条件；精确修正还要求攻击后有效证据重新对齐；授权分析要求无攻击参考信念满足选择条件校准；策略组合要求隔离驻留有界且攻击账本之外的共同提升非扩张。上述结果不适用于可信语义基础、验证器代码或全部独立来源组同时遭到任意破坏的情形。不属于上述条件知识平面对照的完整闭环恢复效果，则通过实验进行评估。</w:t>
      </w:r>
    </w:p>
    <w:p w14:paraId="47A0FECD">
      <w:pPr>
        <w:pStyle w:val="165"/>
      </w:pPr>
      <w:r>
        <w:rPr>
          <w:rFonts w:ascii="Calibri" w:hAnsi="Calibri" w:eastAsia="宋体"/>
          <w:color w:val="555555"/>
          <w:sz w:val="19"/>
        </w:rPr>
        <w:t>以下按源文件顺序保留本节的公式、符号定义、定理、证明、算法、表格和图片 LaTeX 语法。</w:t>
      </w:r>
    </w:p>
    <w:p w14:paraId="7CD469BF">
      <w:pPr>
        <w:pStyle w:val="165"/>
        <w:keepNext/>
      </w:pPr>
      <w:r>
        <w:rPr>
          <w:rFonts w:ascii="Calibri" w:hAnsi="Calibri" w:eastAsia="宋体"/>
          <w:color w:val="2E74B5"/>
          <w:sz w:val="17"/>
        </w:rPr>
        <w:t>LaTeX 块 1</w:t>
      </w:r>
    </w:p>
    <w:p w14:paraId="1908EBAD">
      <w:pPr>
        <w:pStyle w:val="164"/>
        <w:keepNext/>
        <w:keepLines/>
        <w:shd w:val="clear" w:fill="F5F7F9"/>
      </w:pPr>
      <w:r>
        <w:rPr>
          <w:rFonts w:ascii="Consolas" w:hAnsi="Consolas" w:eastAsia="微软雅黑"/>
          <w:color w:val="202124"/>
          <w:sz w:val="15"/>
        </w:rPr>
        <w:t>\begin{align}</w:t>
      </w:r>
    </w:p>
    <w:p w14:paraId="7EB202FB">
      <w:pPr>
        <w:pStyle w:val="164"/>
        <w:keepNext/>
        <w:keepLines/>
        <w:shd w:val="clear" w:fill="F5F7F9"/>
      </w:pPr>
      <w:r>
        <w:rPr>
          <w:rFonts w:ascii="Consolas" w:hAnsi="Consolas" w:eastAsia="微软雅黑"/>
          <w:color w:val="202124"/>
          <w:sz w:val="15"/>
        </w:rPr>
        <w:t>\label{eq-window-evidence-discrepancy}</w:t>
      </w:r>
    </w:p>
    <w:p w14:paraId="6351CAB3">
      <w:pPr>
        <w:pStyle w:val="164"/>
        <w:keepNext/>
        <w:keepLines/>
        <w:shd w:val="clear" w:fill="F5F7F9"/>
      </w:pPr>
      <w:r>
        <w:rPr>
          <w:rFonts w:ascii="Consolas" w:hAnsi="Consolas" w:eastAsia="微软雅黑"/>
          <w:color w:val="202124"/>
          <w:sz w:val="15"/>
        </w:rPr>
        <w:t>\chi_A(\Omega_A)</w:t>
      </w:r>
    </w:p>
    <w:p w14:paraId="17A9F19B">
      <w:pPr>
        <w:pStyle w:val="164"/>
        <w:keepNext/>
        <w:keepLines/>
        <w:shd w:val="clear" w:fill="F5F7F9"/>
      </w:pPr>
      <w:r>
        <w:rPr>
          <w:rFonts w:ascii="Consolas" w:hAnsi="Consolas" w:eastAsia="微软雅黑"/>
          <w:color w:val="202124"/>
          <w:sz w:val="15"/>
        </w:rPr>
        <w:t>=2\min\{f_p\beta_{\max},B_z\beta_z\}.</w:t>
      </w:r>
    </w:p>
    <w:p w14:paraId="58996D26">
      <w:pPr>
        <w:pStyle w:val="164"/>
        <w:keepNext w:val="0"/>
        <w:keepLines/>
        <w:shd w:val="clear" w:fill="F5F7F9"/>
      </w:pPr>
      <w:r>
        <w:rPr>
          <w:rFonts w:ascii="Consolas" w:hAnsi="Consolas" w:eastAsia="微软雅黑"/>
          <w:color w:val="202124"/>
          <w:sz w:val="15"/>
        </w:rPr>
        <w:t>\end{align}</w:t>
      </w:r>
    </w:p>
    <w:p w14:paraId="1A3AFFE9">
      <w:pPr>
        <w:spacing w:after="40"/>
      </w:pPr>
    </w:p>
    <w:p w14:paraId="03A22EFB">
      <w:pPr>
        <w:pStyle w:val="165"/>
        <w:keepNext/>
      </w:pPr>
      <w:r>
        <w:rPr>
          <w:rFonts w:ascii="Calibri" w:hAnsi="Calibri" w:eastAsia="宋体"/>
          <w:color w:val="2E74B5"/>
          <w:sz w:val="17"/>
        </w:rPr>
        <w:t>LaTeX 块 2</w:t>
      </w:r>
    </w:p>
    <w:p w14:paraId="6C3CC2A9">
      <w:pPr>
        <w:pStyle w:val="164"/>
        <w:keepNext/>
        <w:keepLines/>
        <w:shd w:val="clear" w:fill="F5F7F9"/>
      </w:pPr>
      <w:r>
        <w:rPr>
          <w:rFonts w:ascii="Consolas" w:hAnsi="Consolas" w:eastAsia="微软雅黑"/>
          <w:color w:val="202124"/>
          <w:sz w:val="15"/>
        </w:rPr>
        <w:t>\begin{align}</w:t>
      </w:r>
    </w:p>
    <w:p w14:paraId="40C5D6E5">
      <w:pPr>
        <w:pStyle w:val="164"/>
        <w:keepNext/>
        <w:keepLines/>
        <w:shd w:val="clear" w:fill="F5F7F9"/>
      </w:pPr>
      <w:r>
        <w:rPr>
          <w:rFonts w:ascii="Consolas" w:hAnsi="Consolas" w:eastAsia="微软雅黑"/>
          <w:color w:val="202124"/>
          <w:sz w:val="15"/>
        </w:rPr>
        <w:t>\label{eq-attack-logodds-envelope}</w:t>
      </w:r>
    </w:p>
    <w:p w14:paraId="6505A588">
      <w:pPr>
        <w:pStyle w:val="164"/>
        <w:keepNext/>
        <w:keepLines/>
        <w:shd w:val="clear" w:fill="F5F7F9"/>
      </w:pPr>
      <w:r>
        <w:rPr>
          <w:rFonts w:ascii="Consolas" w:hAnsi="Consolas" w:eastAsia="微软雅黑"/>
          <w:color w:val="202124"/>
          <w:sz w:val="15"/>
        </w:rPr>
        <w:t>\Delta_A(\Omega_A)</w:t>
      </w:r>
    </w:p>
    <w:p w14:paraId="7A6EF24E">
      <w:pPr>
        <w:pStyle w:val="164"/>
        <w:keepNext/>
        <w:keepLines/>
        <w:shd w:val="clear" w:fill="F5F7F9"/>
      </w:pPr>
      <w:r>
        <w:rPr>
          <w:rFonts w:ascii="Consolas" w:hAnsi="Consolas" w:eastAsia="微软雅黑"/>
          <w:color w:val="202124"/>
          <w:sz w:val="15"/>
        </w:rPr>
        <w:t>=\chi_A(\Omega_A)\frac{1-\lambda_f^{H_A}}{1-\lambda_f}.</w:t>
      </w:r>
    </w:p>
    <w:p w14:paraId="5847BCAB">
      <w:pPr>
        <w:pStyle w:val="164"/>
        <w:keepNext w:val="0"/>
        <w:keepLines/>
        <w:shd w:val="clear" w:fill="F5F7F9"/>
      </w:pPr>
      <w:r>
        <w:rPr>
          <w:rFonts w:ascii="Consolas" w:hAnsi="Consolas" w:eastAsia="微软雅黑"/>
          <w:color w:val="202124"/>
          <w:sz w:val="15"/>
        </w:rPr>
        <w:t>\end{align}</w:t>
      </w:r>
    </w:p>
    <w:p w14:paraId="3995E467">
      <w:pPr>
        <w:spacing w:after="40"/>
      </w:pPr>
    </w:p>
    <w:p w14:paraId="037125B1">
      <w:pPr>
        <w:pStyle w:val="165"/>
        <w:keepNext/>
      </w:pPr>
      <w:r>
        <w:rPr>
          <w:rFonts w:ascii="Calibri" w:hAnsi="Calibri" w:eastAsia="宋体"/>
          <w:color w:val="2E74B5"/>
          <w:sz w:val="17"/>
        </w:rPr>
        <w:t>LaTeX 块 3</w:t>
      </w:r>
    </w:p>
    <w:p w14:paraId="143DBAFC">
      <w:pPr>
        <w:pStyle w:val="164"/>
        <w:keepNext/>
        <w:keepLines/>
        <w:shd w:val="clear" w:fill="F5F7F9"/>
      </w:pPr>
      <w:r>
        <w:rPr>
          <w:rFonts w:ascii="Consolas" w:hAnsi="Consolas" w:eastAsia="微软雅黑"/>
          <w:color w:val="202124"/>
          <w:sz w:val="15"/>
        </w:rPr>
        <w:t>\begin{theorem}[Bounded poisoning influence]</w:t>
      </w:r>
    </w:p>
    <w:p w14:paraId="75DBB729">
      <w:pPr>
        <w:pStyle w:val="164"/>
        <w:keepNext/>
        <w:keepLines/>
        <w:shd w:val="clear" w:fill="F5F7F9"/>
      </w:pPr>
      <w:r>
        <w:rPr>
          <w:rFonts w:ascii="Consolas" w:hAnsi="Consolas" w:eastAsia="微软雅黑"/>
          <w:color w:val="202124"/>
          <w:sz w:val="15"/>
        </w:rPr>
        <w:t>\label{thm-bounded-poisoning}</w:t>
      </w:r>
    </w:p>
    <w:p w14:paraId="5E71A393">
      <w:pPr>
        <w:pStyle w:val="164"/>
        <w:keepNext w:val="0"/>
        <w:keepLines/>
        <w:shd w:val="clear" w:fill="F5F7F9"/>
      </w:pPr>
      <w:r>
        <w:rPr>
          <w:rFonts w:ascii="Consolas" w:hAnsi="Consolas" w:eastAsia="微软雅黑"/>
          <w:color w:val="202124"/>
          <w:sz w:val="15"/>
        </w:rPr>
        <w:t>Consider one assertion $q$ and attacked/reference belief trajectories aligned when an attack begins. Assume that effective contributions from uncompromised provenance groups are identical in the two trajectories; any attack-induced change to an uncompromised contribution must otherwise be charged to $\Omega_A$. In each attacked window, at most $f_p$ provenance groups and at most $B_z$ evidence items differ, with group cap $\beta_g\le\beta_{\max}$ and event cap $\beta_z$. Under $0&lt;\lambda_f&lt;1$, for every time during an attack of at most $H_A$ updates,</w:t>
      </w:r>
    </w:p>
    <w:p w14:paraId="1778E71F">
      <w:pPr>
        <w:pStyle w:val="164"/>
        <w:keepNext w:val="0"/>
        <w:keepLines/>
        <w:shd w:val="clear" w:fill="F5F7F9"/>
      </w:pPr>
      <w:r>
        <w:rPr>
          <w:rFonts w:ascii="Consolas" w:hAnsi="Consolas" w:eastAsia="微软雅黑"/>
          <w:color w:val="202124"/>
          <w:sz w:val="15"/>
        </w:rPr>
        <w:t>\begin{align}</w:t>
      </w:r>
    </w:p>
    <w:p w14:paraId="742B02EB">
      <w:pPr>
        <w:pStyle w:val="164"/>
        <w:keepNext w:val="0"/>
        <w:keepLines/>
        <w:shd w:val="clear" w:fill="F5F7F9"/>
      </w:pPr>
      <w:r>
        <w:rPr>
          <w:rFonts w:ascii="Consolas" w:hAnsi="Consolas" w:eastAsia="微软雅黑"/>
          <w:color w:val="202124"/>
          <w:sz w:val="15"/>
        </w:rPr>
        <w:t>\label{eq-thm-logodds-bound}</w:t>
      </w:r>
    </w:p>
    <w:p w14:paraId="4B647503">
      <w:pPr>
        <w:pStyle w:val="164"/>
        <w:keepNext w:val="0"/>
        <w:keepLines/>
        <w:shd w:val="clear" w:fill="F5F7F9"/>
      </w:pPr>
      <w:r>
        <w:rPr>
          <w:rFonts w:ascii="Consolas" w:hAnsi="Consolas" w:eastAsia="微软雅黑"/>
          <w:color w:val="202124"/>
          <w:sz w:val="15"/>
        </w:rPr>
        <w:t>|L_t^A(q)-L_t^0(q)|</w:t>
      </w:r>
    </w:p>
    <w:p w14:paraId="72A31026">
      <w:pPr>
        <w:pStyle w:val="164"/>
        <w:keepNext w:val="0"/>
        <w:keepLines/>
        <w:shd w:val="clear" w:fill="F5F7F9"/>
      </w:pPr>
      <w:r>
        <w:rPr>
          <w:rFonts w:ascii="Consolas" w:hAnsi="Consolas" w:eastAsia="微软雅黑"/>
          <w:color w:val="202124"/>
          <w:sz w:val="15"/>
        </w:rPr>
        <w:t>\le \Delta_A(\Omega_A),</w:t>
      </w:r>
    </w:p>
    <w:p w14:paraId="7A71873F">
      <w:pPr>
        <w:pStyle w:val="164"/>
        <w:keepNext w:val="0"/>
        <w:keepLines/>
        <w:shd w:val="clear" w:fill="F5F7F9"/>
      </w:pPr>
      <w:r>
        <w:rPr>
          <w:rFonts w:ascii="Consolas" w:hAnsi="Consolas" w:eastAsia="微软雅黑"/>
          <w:color w:val="202124"/>
          <w:sz w:val="15"/>
        </w:rPr>
        <w:t>\end{align}</w:t>
      </w:r>
    </w:p>
    <w:p w14:paraId="5F35D6CF">
      <w:pPr>
        <w:pStyle w:val="164"/>
        <w:keepNext w:val="0"/>
        <w:keepLines/>
        <w:shd w:val="clear" w:fill="F5F7F9"/>
      </w:pPr>
      <w:r>
        <w:rPr>
          <w:rFonts w:ascii="Consolas" w:hAnsi="Consolas" w:eastAsia="微软雅黑"/>
          <w:color w:val="202124"/>
          <w:sz w:val="15"/>
        </w:rPr>
        <w:t>and</w:t>
      </w:r>
    </w:p>
    <w:p w14:paraId="1A32F8A0">
      <w:pPr>
        <w:pStyle w:val="164"/>
        <w:keepNext w:val="0"/>
        <w:keepLines/>
        <w:shd w:val="clear" w:fill="F5F7F9"/>
      </w:pPr>
      <w:r>
        <w:rPr>
          <w:rFonts w:ascii="Consolas" w:hAnsi="Consolas" w:eastAsia="微软雅黑"/>
          <w:color w:val="202124"/>
          <w:sz w:val="15"/>
        </w:rPr>
        <w:t>\begin{align}</w:t>
      </w:r>
    </w:p>
    <w:p w14:paraId="3DDBDDE8">
      <w:pPr>
        <w:pStyle w:val="164"/>
        <w:keepNext w:val="0"/>
        <w:keepLines/>
        <w:shd w:val="clear" w:fill="F5F7F9"/>
      </w:pPr>
      <w:r>
        <w:rPr>
          <w:rFonts w:ascii="Consolas" w:hAnsi="Consolas" w:eastAsia="微软雅黑"/>
          <w:color w:val="202124"/>
          <w:sz w:val="15"/>
        </w:rPr>
        <w:t>\label{eq-thm-belief-bound}</w:t>
      </w:r>
    </w:p>
    <w:p w14:paraId="2FB6DD15">
      <w:pPr>
        <w:pStyle w:val="164"/>
        <w:keepNext w:val="0"/>
        <w:keepLines/>
        <w:shd w:val="clear" w:fill="F5F7F9"/>
      </w:pPr>
      <w:r>
        <w:rPr>
          <w:rFonts w:ascii="Consolas" w:hAnsi="Consolas" w:eastAsia="微软雅黑"/>
          <w:color w:val="202124"/>
          <w:sz w:val="15"/>
        </w:rPr>
        <w:t>|b_t^A(q)-b_t^0(q)|</w:t>
      </w:r>
    </w:p>
    <w:p w14:paraId="3656D758">
      <w:pPr>
        <w:pStyle w:val="164"/>
        <w:keepNext w:val="0"/>
        <w:keepLines/>
        <w:shd w:val="clear" w:fill="F5F7F9"/>
      </w:pPr>
      <w:r>
        <w:rPr>
          <w:rFonts w:ascii="Consolas" w:hAnsi="Consolas" w:eastAsia="微软雅黑"/>
          <w:color w:val="202124"/>
          <w:sz w:val="15"/>
        </w:rPr>
        <w:t>\le \varepsilon_{B,q}(\Omega_A)</w:t>
      </w:r>
    </w:p>
    <w:p w14:paraId="545BD20D">
      <w:pPr>
        <w:pStyle w:val="164"/>
        <w:keepNext w:val="0"/>
        <w:keepLines/>
        <w:shd w:val="clear" w:fill="F5F7F9"/>
      </w:pPr>
      <w:r>
        <w:rPr>
          <w:rFonts w:ascii="Consolas" w:hAnsi="Consolas" w:eastAsia="微软雅黑"/>
          <w:color w:val="202124"/>
          <w:sz w:val="15"/>
        </w:rPr>
        <w:t>:=\min\left\{1,\frac{\Delta_A(\Omega_A)}{4}\right\}.</w:t>
      </w:r>
    </w:p>
    <w:p w14:paraId="645BD97B">
      <w:pPr>
        <w:pStyle w:val="164"/>
        <w:keepNext w:val="0"/>
        <w:keepLines/>
        <w:shd w:val="clear" w:fill="F5F7F9"/>
      </w:pPr>
      <w:r>
        <w:rPr>
          <w:rFonts w:ascii="Consolas" w:hAnsi="Consolas" w:eastAsia="微软雅黑"/>
          <w:color w:val="202124"/>
          <w:sz w:val="15"/>
        </w:rPr>
        <w:t>\end{align}</w:t>
      </w:r>
    </w:p>
    <w:p w14:paraId="77B84F3C">
      <w:pPr>
        <w:pStyle w:val="164"/>
        <w:keepNext w:val="0"/>
        <w:keepLines/>
        <w:shd w:val="clear" w:fill="F5F7F9"/>
      </w:pPr>
      <w:r>
        <w:rPr>
          <w:rFonts w:ascii="Consolas" w:hAnsi="Consolas" w:eastAsia="微软雅黑"/>
          <w:color w:val="202124"/>
          <w:sz w:val="15"/>
        </w:rPr>
        <w:t>Consequently, the normalized weighted belief metric in Eq.~\ref{eq-belief-distance} satisfies</w:t>
      </w:r>
    </w:p>
    <w:p w14:paraId="0319FEB9">
      <w:pPr>
        <w:pStyle w:val="164"/>
        <w:keepNext w:val="0"/>
        <w:keepLines/>
        <w:shd w:val="clear" w:fill="F5F7F9"/>
      </w:pPr>
      <w:r>
        <w:rPr>
          <w:rFonts w:ascii="Consolas" w:hAnsi="Consolas" w:eastAsia="微软雅黑"/>
          <w:color w:val="202124"/>
          <w:sz w:val="15"/>
        </w:rPr>
        <w:t>\begin{align}</w:t>
      </w:r>
    </w:p>
    <w:p w14:paraId="4F4244E2">
      <w:pPr>
        <w:pStyle w:val="164"/>
        <w:keepNext w:val="0"/>
        <w:keepLines/>
        <w:shd w:val="clear" w:fill="F5F7F9"/>
      </w:pPr>
      <w:r>
        <w:rPr>
          <w:rFonts w:ascii="Consolas" w:hAnsi="Consolas" w:eastAsia="微软雅黑"/>
          <w:color w:val="202124"/>
          <w:sz w:val="15"/>
        </w:rPr>
        <w:t>\label{eq-thm-global-belief-bound}</w:t>
      </w:r>
    </w:p>
    <w:p w14:paraId="5888E788">
      <w:pPr>
        <w:pStyle w:val="164"/>
        <w:keepNext w:val="0"/>
        <w:keepLines/>
        <w:shd w:val="clear" w:fill="F5F7F9"/>
      </w:pPr>
      <w:r>
        <w:rPr>
          <w:rFonts w:ascii="Consolas" w:hAnsi="Consolas" w:eastAsia="微软雅黑"/>
          <w:color w:val="202124"/>
          <w:sz w:val="15"/>
        </w:rPr>
        <w:t>D_B(\mathcal B_t^A,\mathcal B_t^0)</w:t>
      </w:r>
    </w:p>
    <w:p w14:paraId="3E81E836">
      <w:pPr>
        <w:pStyle w:val="164"/>
        <w:keepNext w:val="0"/>
        <w:keepLines/>
        <w:shd w:val="clear" w:fill="F5F7F9"/>
      </w:pPr>
      <w:r>
        <w:rPr>
          <w:rFonts w:ascii="Consolas" w:hAnsi="Consolas" w:eastAsia="微软雅黑"/>
          <w:color w:val="202124"/>
          <w:sz w:val="15"/>
        </w:rPr>
        <w:t>\le \varepsilon_B(\Omega_A),\qquad</w:t>
      </w:r>
    </w:p>
    <w:p w14:paraId="66F8C249">
      <w:pPr>
        <w:pStyle w:val="164"/>
        <w:keepNext w:val="0"/>
        <w:keepLines/>
        <w:shd w:val="clear" w:fill="F5F7F9"/>
      </w:pPr>
      <w:r>
        <w:rPr>
          <w:rFonts w:ascii="Consolas" w:hAnsi="Consolas" w:eastAsia="微软雅黑"/>
          <w:color w:val="202124"/>
          <w:sz w:val="15"/>
        </w:rPr>
        <w:t>\varepsilon_B(\Omega_A)</w:t>
      </w:r>
    </w:p>
    <w:p w14:paraId="47D75510">
      <w:pPr>
        <w:pStyle w:val="164"/>
        <w:keepNext w:val="0"/>
        <w:keepLines/>
        <w:shd w:val="clear" w:fill="F5F7F9"/>
      </w:pPr>
      <w:r>
        <w:rPr>
          <w:rFonts w:ascii="Consolas" w:hAnsi="Consolas" w:eastAsia="微软雅黑"/>
          <w:color w:val="202124"/>
          <w:sz w:val="15"/>
        </w:rPr>
        <w:t>=\sum_{q\in\mathcal Q_t}\omega_q</w:t>
      </w:r>
    </w:p>
    <w:p w14:paraId="76E51FE0">
      <w:pPr>
        <w:pStyle w:val="164"/>
        <w:keepNext w:val="0"/>
        <w:keepLines/>
        <w:shd w:val="clear" w:fill="F5F7F9"/>
      </w:pPr>
      <w:r>
        <w:rPr>
          <w:rFonts w:ascii="Consolas" w:hAnsi="Consolas" w:eastAsia="微软雅黑"/>
          <w:color w:val="202124"/>
          <w:sz w:val="15"/>
        </w:rPr>
        <w:t>\varepsilon_{B,q}(\Omega_A).</w:t>
      </w:r>
    </w:p>
    <w:p w14:paraId="479D3663">
      <w:pPr>
        <w:pStyle w:val="164"/>
        <w:keepNext w:val="0"/>
        <w:keepLines/>
        <w:shd w:val="clear" w:fill="F5F7F9"/>
      </w:pPr>
      <w:r>
        <w:rPr>
          <w:rFonts w:ascii="Consolas" w:hAnsi="Consolas" w:eastAsia="微软雅黑"/>
          <w:color w:val="202124"/>
          <w:sz w:val="15"/>
        </w:rPr>
        <w:t>\end{align}</w:t>
      </w:r>
    </w:p>
    <w:p w14:paraId="54DF85F7">
      <w:pPr>
        <w:pStyle w:val="164"/>
        <w:keepNext w:val="0"/>
        <w:keepLines/>
        <w:shd w:val="clear" w:fill="F5F7F9"/>
      </w:pPr>
      <w:r>
        <w:rPr>
          <w:rFonts w:ascii="Consolas" w:hAnsi="Consolas" w:eastAsia="微软雅黑"/>
          <w:color w:val="202124"/>
          <w:sz w:val="15"/>
        </w:rPr>
        <w:t>\end{theorem}</w:t>
      </w:r>
    </w:p>
    <w:p w14:paraId="50AAD2C2">
      <w:pPr>
        <w:spacing w:after="40"/>
      </w:pPr>
    </w:p>
    <w:p w14:paraId="689A2D7B">
      <w:pPr>
        <w:pStyle w:val="165"/>
        <w:keepNext/>
      </w:pPr>
      <w:r>
        <w:rPr>
          <w:rFonts w:ascii="Calibri" w:hAnsi="Calibri" w:eastAsia="宋体"/>
          <w:color w:val="2E74B5"/>
          <w:sz w:val="17"/>
        </w:rPr>
        <w:t>LaTeX 块 4</w:t>
      </w:r>
    </w:p>
    <w:p w14:paraId="64A0B030">
      <w:pPr>
        <w:pStyle w:val="164"/>
        <w:keepNext/>
        <w:keepLines/>
        <w:shd w:val="clear" w:fill="F5F7F9"/>
      </w:pPr>
      <w:r>
        <w:rPr>
          <w:rFonts w:ascii="Consolas" w:hAnsi="Consolas" w:eastAsia="微软雅黑"/>
          <w:color w:val="202124"/>
          <w:sz w:val="15"/>
        </w:rPr>
        <w:t>\begin{proof}</w:t>
      </w:r>
    </w:p>
    <w:p w14:paraId="2CCE40D6">
      <w:pPr>
        <w:pStyle w:val="164"/>
        <w:keepNext/>
        <w:keepLines/>
        <w:shd w:val="clear" w:fill="F5F7F9"/>
      </w:pPr>
      <w:r>
        <w:rPr>
          <w:rFonts w:ascii="Consolas" w:hAnsi="Consolas" w:eastAsia="微软雅黑"/>
          <w:color w:val="202124"/>
          <w:sz w:val="15"/>
        </w:rPr>
        <w:t>For provenance group $g$, Eqs.~\ref{eq-patb-group-scale}--\ref{eq-patb-effective-influence} ensure that the total absolute effective contribution is at most $\beta_g$. Hence if $U_{g,t}^A(q)$ and $U_{g,t}^0(q)$ denote the aggregate contributions of group $g$ to assertion $q$ in the attacked and reference trajectories, respectively,</w:t>
      </w:r>
    </w:p>
    <w:p w14:paraId="1AA63C4A">
      <w:pPr>
        <w:pStyle w:val="164"/>
        <w:keepNext/>
        <w:keepLines/>
        <w:shd w:val="clear" w:fill="F5F7F9"/>
      </w:pPr>
      <w:r>
        <w:rPr>
          <w:rFonts w:ascii="Consolas" w:hAnsi="Consolas" w:eastAsia="微软雅黑"/>
          <w:color w:val="202124"/>
          <w:sz w:val="15"/>
        </w:rPr>
        <w:t>\begin{align}</w:t>
      </w:r>
    </w:p>
    <w:p w14:paraId="76E410D5">
      <w:pPr>
        <w:pStyle w:val="164"/>
        <w:keepNext/>
        <w:keepLines/>
        <w:shd w:val="clear" w:fill="F5F7F9"/>
      </w:pPr>
      <w:r>
        <w:rPr>
          <w:rFonts w:ascii="Consolas" w:hAnsi="Consolas" w:eastAsia="微软雅黑"/>
          <w:color w:val="202124"/>
          <w:sz w:val="15"/>
        </w:rPr>
        <w:t>|U_{g,t}^A(q)-U_{g,t}^0(q)|</w:t>
      </w:r>
    </w:p>
    <w:p w14:paraId="37ACF779">
      <w:pPr>
        <w:pStyle w:val="164"/>
        <w:keepNext/>
        <w:keepLines/>
        <w:shd w:val="clear" w:fill="F5F7F9"/>
      </w:pPr>
      <w:r>
        <w:rPr>
          <w:rFonts w:ascii="Consolas" w:hAnsi="Consolas" w:eastAsia="微软雅黑"/>
          <w:color w:val="202124"/>
          <w:sz w:val="15"/>
        </w:rPr>
        <w:t>\le |U_{g,t}^A(q)|+|U_{g,t}^0(q)|</w:t>
      </w:r>
    </w:p>
    <w:p w14:paraId="4856B2E5">
      <w:pPr>
        <w:pStyle w:val="164"/>
        <w:keepNext/>
        <w:keepLines/>
        <w:shd w:val="clear" w:fill="F5F7F9"/>
      </w:pPr>
      <w:r>
        <w:rPr>
          <w:rFonts w:ascii="Consolas" w:hAnsi="Consolas" w:eastAsia="微软雅黑"/>
          <w:color w:val="202124"/>
          <w:sz w:val="15"/>
        </w:rPr>
        <w:t>\le 2\beta_g.</w:t>
      </w:r>
    </w:p>
    <w:p w14:paraId="04F67EA2">
      <w:pPr>
        <w:pStyle w:val="164"/>
        <w:keepNext/>
        <w:keepLines/>
        <w:shd w:val="clear" w:fill="F5F7F9"/>
      </w:pPr>
      <w:r>
        <w:rPr>
          <w:rFonts w:ascii="Consolas" w:hAnsi="Consolas" w:eastAsia="微软雅黑"/>
          <w:color w:val="202124"/>
          <w:sz w:val="15"/>
        </w:rPr>
        <w:t>\end{align}</w:t>
      </w:r>
    </w:p>
    <w:p w14:paraId="2ADF4ABE">
      <w:pPr>
        <w:pStyle w:val="164"/>
        <w:keepNext/>
        <w:keepLines/>
        <w:shd w:val="clear" w:fill="F5F7F9"/>
      </w:pPr>
      <w:r>
        <w:rPr>
          <w:rFonts w:ascii="Consolas" w:hAnsi="Consolas" w:eastAsia="微软雅黑"/>
          <w:color w:val="202124"/>
          <w:sz w:val="15"/>
        </w:rPr>
        <w:t>All uncompromised-group terms cancel by assumption. The group restriction bounds the one-window difference by $2f_p\beta_{\max}$, while the event restriction independently bounds it by $2B_z\beta_z$; hence Eq.~\ref{eq-window-evidence-discrepancy}. With $\Delta_t=L_t^A(q)-L_t^0(q)$, Eq.~\ref{eq-patb-update} gives</w:t>
      </w:r>
    </w:p>
    <w:p w14:paraId="676D2E15">
      <w:pPr>
        <w:pStyle w:val="164"/>
        <w:keepNext/>
        <w:keepLines/>
        <w:shd w:val="clear" w:fill="F5F7F9"/>
      </w:pPr>
      <w:r>
        <w:rPr>
          <w:rFonts w:ascii="Consolas" w:hAnsi="Consolas" w:eastAsia="微软雅黑"/>
          <w:color w:val="202124"/>
          <w:sz w:val="15"/>
        </w:rPr>
        <w:t>\begin{align}</w:t>
      </w:r>
    </w:p>
    <w:p w14:paraId="1B9EE0E6">
      <w:pPr>
        <w:pStyle w:val="164"/>
        <w:keepNext/>
        <w:keepLines/>
        <w:shd w:val="clear" w:fill="F5F7F9"/>
      </w:pPr>
      <w:r>
        <w:rPr>
          <w:rFonts w:ascii="Consolas" w:hAnsi="Consolas" w:eastAsia="微软雅黑"/>
          <w:color w:val="202124"/>
          <w:sz w:val="15"/>
        </w:rPr>
        <w:t>|\Delta_{t+1}|\le\lambda_f|\Delta_t|+\chi_A(\Omega_A).</w:t>
      </w:r>
    </w:p>
    <w:p w14:paraId="332199A3">
      <w:pPr>
        <w:pStyle w:val="164"/>
        <w:keepNext/>
        <w:keepLines/>
        <w:shd w:val="clear" w:fill="F5F7F9"/>
      </w:pPr>
      <w:r>
        <w:rPr>
          <w:rFonts w:ascii="Consolas" w:hAnsi="Consolas" w:eastAsia="微软雅黑"/>
          <w:color w:val="202124"/>
          <w:sz w:val="15"/>
        </w:rPr>
        <w:t>\end{align}</w:t>
      </w:r>
    </w:p>
    <w:p w14:paraId="1EDB1BE3">
      <w:pPr>
        <w:pStyle w:val="164"/>
        <w:keepNext/>
        <w:keepLines/>
        <w:shd w:val="clear" w:fill="F5F7F9"/>
      </w:pPr>
      <w:r>
        <w:rPr>
          <w:rFonts w:ascii="Consolas" w:hAnsi="Consolas" w:eastAsia="微软雅黑"/>
          <w:color w:val="202124"/>
          <w:sz w:val="15"/>
        </w:rPr>
        <w:t>Starting from $\Delta_0=0$ and unrolling for at most $H_A$ updates yields Eq.~\ref{eq-attack-logodds-envelope} and then Eq.~\ref{eq-thm-logodds-bound}. Since the sigmoid derivative is at most $1/4$, $|\sigma(x)-\sigma(y)|\le|x-y|/4$, which gives Eq.~\ref{eq-thm-belief-bound}. Substitution in the weighted distance gives Eq.~\ref{eq-thm-global-belief-bound}.</w:t>
      </w:r>
    </w:p>
    <w:p w14:paraId="145A7AF2">
      <w:pPr>
        <w:pStyle w:val="164"/>
        <w:keepNext w:val="0"/>
        <w:keepLines/>
        <w:shd w:val="clear" w:fill="F5F7F9"/>
      </w:pPr>
      <w:r>
        <w:rPr>
          <w:rFonts w:ascii="Consolas" w:hAnsi="Consolas" w:eastAsia="微软雅黑"/>
          <w:color w:val="202124"/>
          <w:sz w:val="15"/>
        </w:rPr>
        <w:t>\end{proof}</w:t>
      </w:r>
    </w:p>
    <w:p w14:paraId="73C1DFE6">
      <w:pPr>
        <w:spacing w:after="40"/>
      </w:pPr>
    </w:p>
    <w:p w14:paraId="086E06A3">
      <w:pPr>
        <w:pStyle w:val="165"/>
        <w:keepNext/>
      </w:pPr>
      <w:r>
        <w:rPr>
          <w:rFonts w:ascii="Calibri" w:hAnsi="Calibri" w:eastAsia="宋体"/>
          <w:color w:val="2E74B5"/>
          <w:sz w:val="17"/>
        </w:rPr>
        <w:t>LaTeX 块 5</w:t>
      </w:r>
    </w:p>
    <w:p w14:paraId="13F7DC5C">
      <w:pPr>
        <w:pStyle w:val="164"/>
        <w:keepNext/>
        <w:keepLines/>
        <w:shd w:val="clear" w:fill="F5F7F9"/>
      </w:pPr>
      <w:r>
        <w:rPr>
          <w:rFonts w:ascii="Consolas" w:hAnsi="Consolas" w:eastAsia="微软雅黑"/>
          <w:color w:val="202124"/>
          <w:sz w:val="15"/>
        </w:rPr>
        <w:t>\begin{theorem}[False semantic-authorization risk bound]</w:t>
      </w:r>
    </w:p>
    <w:p w14:paraId="29659085">
      <w:pPr>
        <w:pStyle w:val="164"/>
        <w:keepNext/>
        <w:keepLines/>
        <w:shd w:val="clear" w:fill="F5F7F9"/>
      </w:pPr>
      <w:r>
        <w:rPr>
          <w:rFonts w:ascii="Consolas" w:hAnsi="Consolas" w:eastAsia="微软雅黑"/>
          <w:color w:val="202124"/>
          <w:sz w:val="15"/>
        </w:rPr>
        <w:t>\label{thm-false-authorization}</w:t>
      </w:r>
    </w:p>
    <w:p w14:paraId="161C1F15">
      <w:pPr>
        <w:pStyle w:val="164"/>
        <w:keepNext w:val="0"/>
        <w:keepLines/>
        <w:shd w:val="clear" w:fill="F5F7F9"/>
      </w:pPr>
      <w:r>
        <w:rPr>
          <w:rFonts w:ascii="Consolas" w:hAnsi="Consolas" w:eastAsia="微软雅黑"/>
          <w:color w:val="202124"/>
          <w:sz w:val="15"/>
        </w:rPr>
        <w:t>Let action $\mathbf{a}$ require prerequisites $\mathcal{Q}(\mathbf{a})$. Assume the clean-reference belief is selection-conditionally calibrated: for every relevant threshold $\alpha$ and for candidates selected by the gate,</w:t>
      </w:r>
    </w:p>
    <w:p w14:paraId="370FEB06">
      <w:pPr>
        <w:pStyle w:val="164"/>
        <w:keepNext w:val="0"/>
        <w:keepLines/>
        <w:shd w:val="clear" w:fill="F5F7F9"/>
      </w:pPr>
      <w:r>
        <w:rPr>
          <w:rFonts w:ascii="Consolas" w:hAnsi="Consolas" w:eastAsia="微软雅黑"/>
          <w:color w:val="202124"/>
          <w:sz w:val="15"/>
        </w:rPr>
        <w:t>\begin{align}</w:t>
      </w:r>
    </w:p>
    <w:p w14:paraId="596E511D">
      <w:pPr>
        <w:pStyle w:val="164"/>
        <w:keepNext w:val="0"/>
        <w:keepLines/>
        <w:shd w:val="clear" w:fill="F5F7F9"/>
      </w:pPr>
      <w:r>
        <w:rPr>
          <w:rFonts w:ascii="Consolas" w:hAnsi="Consolas" w:eastAsia="微软雅黑"/>
          <w:color w:val="202124"/>
          <w:sz w:val="15"/>
        </w:rPr>
        <w:t>\label{eq-calibration-assumption}</w:t>
      </w:r>
    </w:p>
    <w:p w14:paraId="4B3B2E52">
      <w:pPr>
        <w:pStyle w:val="164"/>
        <w:keepNext w:val="0"/>
        <w:keepLines/>
        <w:shd w:val="clear" w:fill="F5F7F9"/>
      </w:pPr>
      <w:r>
        <w:rPr>
          <w:rFonts w:ascii="Consolas" w:hAnsi="Consolas" w:eastAsia="微软雅黑"/>
          <w:color w:val="202124"/>
          <w:sz w:val="15"/>
        </w:rPr>
        <w:t>\Pr\!\left(q_t^\star=0\mid</w:t>
      </w:r>
    </w:p>
    <w:p w14:paraId="199ACA89">
      <w:pPr>
        <w:pStyle w:val="164"/>
        <w:keepNext w:val="0"/>
        <w:keepLines/>
        <w:shd w:val="clear" w:fill="F5F7F9"/>
      </w:pPr>
      <w:r>
        <w:rPr>
          <w:rFonts w:ascii="Consolas" w:hAnsi="Consolas" w:eastAsia="微软雅黑"/>
          <w:color w:val="202124"/>
          <w:sz w:val="15"/>
        </w:rPr>
        <w:t>b_t^0(q)\ge1-\alpha,\ q\in\mathcal Q(\mathbf a_t^{\rm sem})\right)</w:t>
      </w:r>
    </w:p>
    <w:p w14:paraId="6B5ED11E">
      <w:pPr>
        <w:pStyle w:val="164"/>
        <w:keepNext w:val="0"/>
        <w:keepLines/>
        <w:shd w:val="clear" w:fill="F5F7F9"/>
      </w:pPr>
      <w:r>
        <w:rPr>
          <w:rFonts w:ascii="Consolas" w:hAnsi="Consolas" w:eastAsia="微软雅黑"/>
          <w:color w:val="202124"/>
          <w:sz w:val="15"/>
        </w:rPr>
        <w:t>\le\alpha+\varepsilon_q^{\rm cal}.</w:t>
      </w:r>
    </w:p>
    <w:p w14:paraId="591C8B7B">
      <w:pPr>
        <w:pStyle w:val="164"/>
        <w:keepNext w:val="0"/>
        <w:keepLines/>
        <w:shd w:val="clear" w:fill="F5F7F9"/>
      </w:pPr>
      <w:r>
        <w:rPr>
          <w:rFonts w:ascii="Consolas" w:hAnsi="Consolas" w:eastAsia="微软雅黑"/>
          <w:color w:val="202124"/>
          <w:sz w:val="15"/>
        </w:rPr>
        <w:t>\end{align}</w:t>
      </w:r>
    </w:p>
    <w:p w14:paraId="1ACCBA40">
      <w:pPr>
        <w:pStyle w:val="164"/>
        <w:keepNext w:val="0"/>
        <w:keepLines/>
        <w:shd w:val="clear" w:fill="F5F7F9"/>
      </w:pPr>
      <w:r>
        <w:rPr>
          <w:rFonts w:ascii="Consolas" w:hAnsi="Consolas" w:eastAsia="微软雅黑"/>
          <w:color w:val="202124"/>
          <w:sz w:val="15"/>
        </w:rPr>
        <w:t>If Algorithm~\ref{alg-risk-gate} enforces Eqs.~\ref{eq-gate-prerequisite}--\ref{eq-gate-risk-budget} and Theorem~\ref{thm-bounded-poisoning} applies, then for a candidate released by the attacked semantic gate,</w:t>
      </w:r>
    </w:p>
    <w:p w14:paraId="6F3D1FAB">
      <w:pPr>
        <w:pStyle w:val="164"/>
        <w:keepNext w:val="0"/>
        <w:keepLines/>
        <w:shd w:val="clear" w:fill="F5F7F9"/>
      </w:pPr>
      <w:r>
        <w:rPr>
          <w:rFonts w:ascii="Consolas" w:hAnsi="Consolas" w:eastAsia="微软雅黑"/>
          <w:color w:val="202124"/>
          <w:sz w:val="15"/>
        </w:rPr>
        <w:t>\begin{align}</w:t>
      </w:r>
    </w:p>
    <w:p w14:paraId="008F7298">
      <w:pPr>
        <w:pStyle w:val="164"/>
        <w:keepNext w:val="0"/>
        <w:keepLines/>
        <w:shd w:val="clear" w:fill="F5F7F9"/>
      </w:pPr>
      <w:r>
        <w:rPr>
          <w:rFonts w:ascii="Consolas" w:hAnsi="Consolas" w:eastAsia="微软雅黑"/>
          <w:color w:val="202124"/>
          <w:sz w:val="15"/>
        </w:rPr>
        <w:t>\label{eq-thm-auth-bound}</w:t>
      </w:r>
    </w:p>
    <w:p w14:paraId="68FCB78B">
      <w:pPr>
        <w:pStyle w:val="164"/>
        <w:keepNext w:val="0"/>
        <w:keepLines/>
        <w:shd w:val="clear" w:fill="F5F7F9"/>
      </w:pPr>
      <w:r>
        <w:rPr>
          <w:rFonts w:ascii="Consolas" w:hAnsi="Consolas" w:eastAsia="微软雅黑"/>
          <w:color w:val="202124"/>
          <w:sz w:val="15"/>
        </w:rPr>
        <w:t>\Pr\!\left(\mathbf{a}\notin\mathbb U_t^{B,\star}</w:t>
      </w:r>
    </w:p>
    <w:p w14:paraId="58403F71">
      <w:pPr>
        <w:pStyle w:val="164"/>
        <w:keepNext w:val="0"/>
        <w:keepLines/>
        <w:shd w:val="clear" w:fill="F5F7F9"/>
      </w:pPr>
      <w:r>
        <w:rPr>
          <w:rFonts w:ascii="Consolas" w:hAnsi="Consolas" w:eastAsia="微软雅黑"/>
          <w:color w:val="202124"/>
          <w:sz w:val="15"/>
        </w:rPr>
        <w:t>\mid \mathbf{a}\in\mathbb U_t^B\right)</w:t>
      </w:r>
    </w:p>
    <w:p w14:paraId="0131132E">
      <w:pPr>
        <w:pStyle w:val="164"/>
        <w:keepNext w:val="0"/>
        <w:keepLines/>
        <w:shd w:val="clear" w:fill="F5F7F9"/>
      </w:pPr>
      <w:r>
        <w:rPr>
          <w:rFonts w:ascii="Consolas" w:hAnsi="Consolas" w:eastAsia="微软雅黑"/>
          <w:color w:val="202124"/>
          <w:sz w:val="15"/>
        </w:rPr>
        <w:t>&amp;\le \sum_{q\in\mathcal{Q}(\mathbf{a})}</w:t>
      </w:r>
    </w:p>
    <w:p w14:paraId="7FE780CB">
      <w:pPr>
        <w:pStyle w:val="164"/>
        <w:keepNext w:val="0"/>
        <w:keepLines/>
        <w:shd w:val="clear" w:fill="F5F7F9"/>
      </w:pPr>
      <w:r>
        <w:rPr>
          <w:rFonts w:ascii="Consolas" w:hAnsi="Consolas" w:eastAsia="微软雅黑"/>
          <w:color w:val="202124"/>
          <w:sz w:val="15"/>
        </w:rPr>
        <w:t>\left(\delta_q+\varepsilon_{B,q}(\Omega_A)</w:t>
      </w:r>
    </w:p>
    <w:p w14:paraId="6C246F64">
      <w:pPr>
        <w:pStyle w:val="164"/>
        <w:keepNext w:val="0"/>
        <w:keepLines/>
        <w:shd w:val="clear" w:fill="F5F7F9"/>
      </w:pPr>
      <w:r>
        <w:rPr>
          <w:rFonts w:ascii="Consolas" w:hAnsi="Consolas" w:eastAsia="微软雅黑"/>
          <w:color w:val="202124"/>
          <w:sz w:val="15"/>
        </w:rPr>
        <w:t>+\varepsilon_q^{\rm cal}\right)\nonumber\\</w:t>
      </w:r>
    </w:p>
    <w:p w14:paraId="35C9713C">
      <w:pPr>
        <w:pStyle w:val="164"/>
        <w:keepNext w:val="0"/>
        <w:keepLines/>
        <w:shd w:val="clear" w:fill="F5F7F9"/>
      </w:pPr>
      <w:r>
        <w:rPr>
          <w:rFonts w:ascii="Consolas" w:hAnsi="Consolas" w:eastAsia="微软雅黑"/>
          <w:color w:val="202124"/>
          <w:sz w:val="15"/>
        </w:rPr>
        <w:t>&amp;\le\delta_{\rm auth}(\Omega_A),</w:t>
      </w:r>
    </w:p>
    <w:p w14:paraId="798D5A0B">
      <w:pPr>
        <w:pStyle w:val="164"/>
        <w:keepNext w:val="0"/>
        <w:keepLines/>
        <w:shd w:val="clear" w:fill="F5F7F9"/>
      </w:pPr>
      <w:r>
        <w:rPr>
          <w:rFonts w:ascii="Consolas" w:hAnsi="Consolas" w:eastAsia="微软雅黑"/>
          <w:color w:val="202124"/>
          <w:sz w:val="15"/>
        </w:rPr>
        <w:t>\end{align}</w:t>
      </w:r>
    </w:p>
    <w:p w14:paraId="2DF2AEC1">
      <w:pPr>
        <w:pStyle w:val="164"/>
        <w:keepNext w:val="0"/>
        <w:keepLines/>
        <w:shd w:val="clear" w:fill="F5F7F9"/>
      </w:pPr>
      <w:r>
        <w:rPr>
          <w:rFonts w:ascii="Consolas" w:hAnsi="Consolas" w:eastAsia="微软雅黑"/>
          <w:color w:val="202124"/>
          <w:sz w:val="15"/>
        </w:rPr>
        <w:t>where</w:t>
      </w:r>
    </w:p>
    <w:p w14:paraId="6C74805A">
      <w:pPr>
        <w:pStyle w:val="164"/>
        <w:keepNext w:val="0"/>
        <w:keepLines/>
        <w:shd w:val="clear" w:fill="F5F7F9"/>
      </w:pPr>
      <w:r>
        <w:rPr>
          <w:rFonts w:ascii="Consolas" w:hAnsi="Consolas" w:eastAsia="微软雅黑"/>
          <w:color w:val="202124"/>
          <w:sz w:val="15"/>
        </w:rPr>
        <w:t>\begin{align}</w:t>
      </w:r>
    </w:p>
    <w:p w14:paraId="6F746CCF">
      <w:pPr>
        <w:pStyle w:val="164"/>
        <w:keepNext w:val="0"/>
        <w:keepLines/>
        <w:shd w:val="clear" w:fill="F5F7F9"/>
      </w:pPr>
      <w:r>
        <w:rPr>
          <w:rFonts w:ascii="Consolas" w:hAnsi="Consolas" w:eastAsia="微软雅黑"/>
          <w:color w:val="202124"/>
          <w:sz w:val="15"/>
        </w:rPr>
        <w:t>\label{eq-auth-budget-closure}</w:t>
      </w:r>
    </w:p>
    <w:p w14:paraId="553E10C8">
      <w:pPr>
        <w:pStyle w:val="164"/>
        <w:keepNext w:val="0"/>
        <w:keepLines/>
        <w:shd w:val="clear" w:fill="F5F7F9"/>
      </w:pPr>
      <w:r>
        <w:rPr>
          <w:rFonts w:ascii="Consolas" w:hAnsi="Consolas" w:eastAsia="微软雅黑"/>
          <w:color w:val="202124"/>
          <w:sz w:val="15"/>
        </w:rPr>
        <w:t>\delta_{\rm auth}(\Omega_A)</w:t>
      </w:r>
    </w:p>
    <w:p w14:paraId="5CC1BBCB">
      <w:pPr>
        <w:pStyle w:val="164"/>
        <w:keepNext w:val="0"/>
        <w:keepLines/>
        <w:shd w:val="clear" w:fill="F5F7F9"/>
      </w:pPr>
      <w:r>
        <w:rPr>
          <w:rFonts w:ascii="Consolas" w:hAnsi="Consolas" w:eastAsia="微软雅黑"/>
          <w:color w:val="202124"/>
          <w:sz w:val="15"/>
        </w:rPr>
        <w:t>=\min\!\left\{1,\bar\delta_B+</w:t>
      </w:r>
    </w:p>
    <w:p w14:paraId="7A87AB92">
      <w:pPr>
        <w:pStyle w:val="164"/>
        <w:keepNext w:val="0"/>
        <w:keepLines/>
        <w:shd w:val="clear" w:fill="F5F7F9"/>
      </w:pPr>
      <w:r>
        <w:rPr>
          <w:rFonts w:ascii="Consolas" w:hAnsi="Consolas" w:eastAsia="微软雅黑"/>
          <w:color w:val="202124"/>
          <w:sz w:val="15"/>
        </w:rPr>
        <w:t>\sup_{\mathbf a\in\mathbb U_t^B}</w:t>
      </w:r>
    </w:p>
    <w:p w14:paraId="4237B28C">
      <w:pPr>
        <w:pStyle w:val="164"/>
        <w:keepNext w:val="0"/>
        <w:keepLines/>
        <w:shd w:val="clear" w:fill="F5F7F9"/>
      </w:pPr>
      <w:r>
        <w:rPr>
          <w:rFonts w:ascii="Consolas" w:hAnsi="Consolas" w:eastAsia="微软雅黑"/>
          <w:color w:val="202124"/>
          <w:sz w:val="15"/>
        </w:rPr>
        <w:t>\sum_{q\in\mathcal Q(\mathbf a)}</w:t>
      </w:r>
    </w:p>
    <w:p w14:paraId="787C5519">
      <w:pPr>
        <w:pStyle w:val="164"/>
        <w:keepNext w:val="0"/>
        <w:keepLines/>
        <w:shd w:val="clear" w:fill="F5F7F9"/>
      </w:pPr>
      <w:r>
        <w:rPr>
          <w:rFonts w:ascii="Consolas" w:hAnsi="Consolas" w:eastAsia="微软雅黑"/>
          <w:color w:val="202124"/>
          <w:sz w:val="15"/>
        </w:rPr>
        <w:t>\left(\varepsilon_{B,q}(\Omega_A)+</w:t>
      </w:r>
    </w:p>
    <w:p w14:paraId="3D86B58D">
      <w:pPr>
        <w:pStyle w:val="164"/>
        <w:keepNext w:val="0"/>
        <w:keepLines/>
        <w:shd w:val="clear" w:fill="F5F7F9"/>
      </w:pPr>
      <w:r>
        <w:rPr>
          <w:rFonts w:ascii="Consolas" w:hAnsi="Consolas" w:eastAsia="微软雅黑"/>
          <w:color w:val="202124"/>
          <w:sz w:val="15"/>
        </w:rPr>
        <w:t>\varepsilon_q^{\rm cal}\right)\right\}.</w:t>
      </w:r>
    </w:p>
    <w:p w14:paraId="6ED7E6D5">
      <w:pPr>
        <w:pStyle w:val="164"/>
        <w:keepNext w:val="0"/>
        <w:keepLines/>
        <w:shd w:val="clear" w:fill="F5F7F9"/>
      </w:pPr>
      <w:r>
        <w:rPr>
          <w:rFonts w:ascii="Consolas" w:hAnsi="Consolas" w:eastAsia="微软雅黑"/>
          <w:color w:val="202124"/>
          <w:sz w:val="15"/>
        </w:rPr>
        <w:t>\end{align}</w:t>
      </w:r>
    </w:p>
    <w:p w14:paraId="1A3920B4">
      <w:pPr>
        <w:pStyle w:val="164"/>
        <w:keepNext w:val="0"/>
        <w:keepLines/>
        <w:shd w:val="clear" w:fill="F5F7F9"/>
      </w:pPr>
      <w:r>
        <w:rPr>
          <w:rFonts w:ascii="Consolas" w:hAnsi="Consolas" w:eastAsia="微软雅黑"/>
          <w:color w:val="202124"/>
          <w:sz w:val="15"/>
        </w:rPr>
        <w:t>\end{theorem}</w:t>
      </w:r>
    </w:p>
    <w:p w14:paraId="28690028">
      <w:pPr>
        <w:spacing w:after="40"/>
      </w:pPr>
    </w:p>
    <w:p w14:paraId="32CACF32">
      <w:pPr>
        <w:pStyle w:val="165"/>
        <w:keepNext/>
      </w:pPr>
      <w:r>
        <w:rPr>
          <w:rFonts w:ascii="Calibri" w:hAnsi="Calibri" w:eastAsia="宋体"/>
          <w:color w:val="2E74B5"/>
          <w:sz w:val="17"/>
        </w:rPr>
        <w:t>LaTeX 块 6</w:t>
      </w:r>
    </w:p>
    <w:p w14:paraId="122E7015">
      <w:pPr>
        <w:pStyle w:val="164"/>
        <w:keepNext/>
        <w:keepLines/>
        <w:shd w:val="clear" w:fill="F5F7F9"/>
      </w:pPr>
      <w:r>
        <w:rPr>
          <w:rFonts w:ascii="Consolas" w:hAnsi="Consolas" w:eastAsia="微软雅黑"/>
          <w:color w:val="202124"/>
          <w:sz w:val="15"/>
        </w:rPr>
        <w:t>\begin{proof}</w:t>
      </w:r>
    </w:p>
    <w:p w14:paraId="09C82CF8">
      <w:pPr>
        <w:pStyle w:val="164"/>
        <w:keepNext/>
        <w:keepLines/>
        <w:shd w:val="clear" w:fill="F5F7F9"/>
      </w:pPr>
      <w:r>
        <w:rPr>
          <w:rFonts w:ascii="Consolas" w:hAnsi="Consolas" w:eastAsia="微软雅黑"/>
          <w:color w:val="202124"/>
          <w:sz w:val="15"/>
        </w:rPr>
        <w:t>If the attacked gate releases $\mathbf a$, then $b_t^A(q)\ge1-\delta_q$ for every required $q$. Theorem~\ref{thm-bounded-poisoning} implies $b_t^0(q)\ge1-\delta_q-\varepsilon_{B,q}(\Omega_A)$. Applying Eq.~\ref{eq-calibration-assumption} at $\alpha=\delta_q+\varepsilon_{B,q}(\Omega_A)$ bounds the probability that this prerequisite is false. A semantic false authorization requires at least one false prerequisite, so the union bound gives the first line of Eq.~\ref{eq-thm-auth-bound}. Finally, Eq.~\ref{eq-gate-risk-budget} gives $\sum_q\delta_q\le\bar\delta_B$, and clipping by one yields Eq.~\ref{eq-auth-budget-closure}.</w:t>
      </w:r>
    </w:p>
    <w:p w14:paraId="20BC017D">
      <w:pPr>
        <w:pStyle w:val="164"/>
        <w:keepNext w:val="0"/>
        <w:keepLines/>
        <w:shd w:val="clear" w:fill="F5F7F9"/>
      </w:pPr>
      <w:r>
        <w:rPr>
          <w:rFonts w:ascii="Consolas" w:hAnsi="Consolas" w:eastAsia="微软雅黑"/>
          <w:color w:val="202124"/>
          <w:sz w:val="15"/>
        </w:rPr>
        <w:t>\end{proof}</w:t>
      </w:r>
    </w:p>
    <w:p w14:paraId="3E26C7EF">
      <w:pPr>
        <w:spacing w:after="40"/>
      </w:pPr>
    </w:p>
    <w:p w14:paraId="2515D932">
      <w:pPr>
        <w:pStyle w:val="165"/>
        <w:keepNext/>
      </w:pPr>
      <w:r>
        <w:rPr>
          <w:rFonts w:ascii="Calibri" w:hAnsi="Calibri" w:eastAsia="宋体"/>
          <w:color w:val="2E74B5"/>
          <w:sz w:val="17"/>
        </w:rPr>
        <w:t>LaTeX 块 7</w:t>
      </w:r>
    </w:p>
    <w:p w14:paraId="16BE3F34">
      <w:pPr>
        <w:pStyle w:val="164"/>
        <w:keepNext/>
        <w:keepLines/>
        <w:shd w:val="clear" w:fill="F5F7F9"/>
      </w:pPr>
      <w:r>
        <w:rPr>
          <w:rFonts w:ascii="Consolas" w:hAnsi="Consolas" w:eastAsia="微软雅黑"/>
          <w:color w:val="202124"/>
          <w:sz w:val="15"/>
        </w:rPr>
        <w:t>\begin{theorem}[Finite correction after poisoning]</w:t>
      </w:r>
    </w:p>
    <w:p w14:paraId="6990597E">
      <w:pPr>
        <w:pStyle w:val="164"/>
        <w:keepNext/>
        <w:keepLines/>
        <w:shd w:val="clear" w:fill="F5F7F9"/>
      </w:pPr>
      <w:r>
        <w:rPr>
          <w:rFonts w:ascii="Consolas" w:hAnsi="Consolas" w:eastAsia="微软雅黑"/>
          <w:color w:val="202124"/>
          <w:sz w:val="15"/>
        </w:rPr>
        <w:t>\label{thm-finite-correction}</w:t>
      </w:r>
    </w:p>
    <w:p w14:paraId="2C0897CB">
      <w:pPr>
        <w:pStyle w:val="164"/>
        <w:keepNext w:val="0"/>
        <w:keepLines/>
        <w:shd w:val="clear" w:fill="F5F7F9"/>
      </w:pPr>
      <w:r>
        <w:rPr>
          <w:rFonts w:ascii="Consolas" w:hAnsi="Consolas" w:eastAsia="微软雅黑"/>
          <w:color w:val="202124"/>
          <w:sz w:val="15"/>
        </w:rPr>
        <w:t>Suppose an attack on assertion $q$ ends at time $t_a$, the attacked and reference trajectories were aligned at attack onset, and the conditions of Theorem~\ref{thm-bounded-poisoning} held during the attack. From $t_a$ onward, assume the two belief processes receive identical \emph{effective} uncompromised evidence contributions and verified feedback; equivalently, any residual mismatch in source-reliability or consistency weights has already been resolved or is separately budgeted. Then</w:t>
      </w:r>
    </w:p>
    <w:p w14:paraId="0ACD1328">
      <w:pPr>
        <w:pStyle w:val="164"/>
        <w:keepNext w:val="0"/>
        <w:keepLines/>
        <w:shd w:val="clear" w:fill="F5F7F9"/>
      </w:pPr>
      <w:r>
        <w:rPr>
          <w:rFonts w:ascii="Consolas" w:hAnsi="Consolas" w:eastAsia="微软雅黑"/>
          <w:color w:val="202124"/>
          <w:sz w:val="15"/>
        </w:rPr>
        <w:t>\begin{align}</w:t>
      </w:r>
    </w:p>
    <w:p w14:paraId="679F481C">
      <w:pPr>
        <w:pStyle w:val="164"/>
        <w:keepNext w:val="0"/>
        <w:keepLines/>
        <w:shd w:val="clear" w:fill="F5F7F9"/>
      </w:pPr>
      <w:r>
        <w:rPr>
          <w:rFonts w:ascii="Consolas" w:hAnsi="Consolas" w:eastAsia="微软雅黑"/>
          <w:color w:val="202124"/>
          <w:sz w:val="15"/>
        </w:rPr>
        <w:t>\Delta_a=|L_{t_a}^A(q)-L_{t_a}^0(q)|</w:t>
      </w:r>
    </w:p>
    <w:p w14:paraId="276C0B7C">
      <w:pPr>
        <w:pStyle w:val="164"/>
        <w:keepNext w:val="0"/>
        <w:keepLines/>
        <w:shd w:val="clear" w:fill="F5F7F9"/>
      </w:pPr>
      <w:r>
        <w:rPr>
          <w:rFonts w:ascii="Consolas" w:hAnsi="Consolas" w:eastAsia="微软雅黑"/>
          <w:color w:val="202124"/>
          <w:sz w:val="15"/>
        </w:rPr>
        <w:t>\le\Delta_A(\Omega_A).</w:t>
      </w:r>
    </w:p>
    <w:p w14:paraId="092CE2F8">
      <w:pPr>
        <w:pStyle w:val="164"/>
        <w:keepNext w:val="0"/>
        <w:keepLines/>
        <w:shd w:val="clear" w:fill="F5F7F9"/>
      </w:pPr>
      <w:r>
        <w:rPr>
          <w:rFonts w:ascii="Consolas" w:hAnsi="Consolas" w:eastAsia="微软雅黑"/>
          <w:color w:val="202124"/>
          <w:sz w:val="15"/>
        </w:rPr>
        <w:t>\end{align}</w:t>
      </w:r>
    </w:p>
    <w:p w14:paraId="55F4DC62">
      <w:pPr>
        <w:pStyle w:val="164"/>
        <w:keepNext w:val="0"/>
        <w:keepLines/>
        <w:shd w:val="clear" w:fill="F5F7F9"/>
      </w:pPr>
      <w:r>
        <w:rPr>
          <w:rFonts w:ascii="Consolas" w:hAnsi="Consolas" w:eastAsia="微软雅黑"/>
          <w:color w:val="202124"/>
          <w:sz w:val="15"/>
        </w:rPr>
        <w:t>Under $0&lt;\lambda_f&lt;1$, after $k$ additional updates,</w:t>
      </w:r>
    </w:p>
    <w:p w14:paraId="797B8A84">
      <w:pPr>
        <w:pStyle w:val="164"/>
        <w:keepNext w:val="0"/>
        <w:keepLines/>
        <w:shd w:val="clear" w:fill="F5F7F9"/>
      </w:pPr>
      <w:r>
        <w:rPr>
          <w:rFonts w:ascii="Consolas" w:hAnsi="Consolas" w:eastAsia="微软雅黑"/>
          <w:color w:val="202124"/>
          <w:sz w:val="15"/>
        </w:rPr>
        <w:t>\begin{align}</w:t>
      </w:r>
    </w:p>
    <w:p w14:paraId="52F3D08B">
      <w:pPr>
        <w:pStyle w:val="164"/>
        <w:keepNext w:val="0"/>
        <w:keepLines/>
        <w:shd w:val="clear" w:fill="F5F7F9"/>
      </w:pPr>
      <w:r>
        <w:rPr>
          <w:rFonts w:ascii="Consolas" w:hAnsi="Consolas" w:eastAsia="微软雅黑"/>
          <w:color w:val="202124"/>
          <w:sz w:val="15"/>
        </w:rPr>
        <w:t>\label{eq-thm-correction-decay}</w:t>
      </w:r>
    </w:p>
    <w:p w14:paraId="316BE3CF">
      <w:pPr>
        <w:pStyle w:val="164"/>
        <w:keepNext w:val="0"/>
        <w:keepLines/>
        <w:shd w:val="clear" w:fill="F5F7F9"/>
      </w:pPr>
      <w:r>
        <w:rPr>
          <w:rFonts w:ascii="Consolas" w:hAnsi="Consolas" w:eastAsia="微软雅黑"/>
          <w:color w:val="202124"/>
          <w:sz w:val="15"/>
        </w:rPr>
        <w:t>|b_{t_a+k}^A(q)-b_{t_a+k}^0(q)|</w:t>
      </w:r>
    </w:p>
    <w:p w14:paraId="18ACE18A">
      <w:pPr>
        <w:pStyle w:val="164"/>
        <w:keepNext w:val="0"/>
        <w:keepLines/>
        <w:shd w:val="clear" w:fill="F5F7F9"/>
      </w:pPr>
      <w:r>
        <w:rPr>
          <w:rFonts w:ascii="Consolas" w:hAnsi="Consolas" w:eastAsia="微软雅黑"/>
          <w:color w:val="202124"/>
          <w:sz w:val="15"/>
        </w:rPr>
        <w:t>\le\frac{\lambda_f^k\Delta_a}{4}.</w:t>
      </w:r>
    </w:p>
    <w:p w14:paraId="77A01F49">
      <w:pPr>
        <w:pStyle w:val="164"/>
        <w:keepNext w:val="0"/>
        <w:keepLines/>
        <w:shd w:val="clear" w:fill="F5F7F9"/>
      </w:pPr>
      <w:r>
        <w:rPr>
          <w:rFonts w:ascii="Consolas" w:hAnsi="Consolas" w:eastAsia="微软雅黑"/>
          <w:color w:val="202124"/>
          <w:sz w:val="15"/>
        </w:rPr>
        <w:t>\end{align}</w:t>
      </w:r>
    </w:p>
    <w:p w14:paraId="5AA0E4B8">
      <w:pPr>
        <w:pStyle w:val="164"/>
        <w:keepNext w:val="0"/>
        <w:keepLines/>
        <w:shd w:val="clear" w:fill="F5F7F9"/>
      </w:pPr>
      <w:r>
        <w:rPr>
          <w:rFonts w:ascii="Consolas" w:hAnsi="Consolas" w:eastAsia="微软雅黑"/>
          <w:color w:val="202124"/>
          <w:sz w:val="15"/>
        </w:rPr>
        <w:t>Consequently, for $\epsilon_{\rm corr}&gt;0$,</w:t>
      </w:r>
    </w:p>
    <w:p w14:paraId="64831578">
      <w:pPr>
        <w:pStyle w:val="164"/>
        <w:keepNext w:val="0"/>
        <w:keepLines/>
        <w:shd w:val="clear" w:fill="F5F7F9"/>
      </w:pPr>
      <w:r>
        <w:rPr>
          <w:rFonts w:ascii="Consolas" w:hAnsi="Consolas" w:eastAsia="微软雅黑"/>
          <w:color w:val="202124"/>
          <w:sz w:val="15"/>
        </w:rPr>
        <w:t>\begin{align}</w:t>
      </w:r>
    </w:p>
    <w:p w14:paraId="33A5C656">
      <w:pPr>
        <w:pStyle w:val="164"/>
        <w:keepNext w:val="0"/>
        <w:keepLines/>
        <w:shd w:val="clear" w:fill="F5F7F9"/>
      </w:pPr>
      <w:r>
        <w:rPr>
          <w:rFonts w:ascii="Consolas" w:hAnsi="Consolas" w:eastAsia="微软雅黑"/>
          <w:color w:val="202124"/>
          <w:sz w:val="15"/>
        </w:rPr>
        <w:t>\label{eq-thm-correction-time}</w:t>
      </w:r>
    </w:p>
    <w:p w14:paraId="44C3222B">
      <w:pPr>
        <w:pStyle w:val="164"/>
        <w:keepNext w:val="0"/>
        <w:keepLines/>
        <w:shd w:val="clear" w:fill="F5F7F9"/>
      </w:pPr>
      <w:r>
        <w:rPr>
          <w:rFonts w:ascii="Consolas" w:hAnsi="Consolas" w:eastAsia="微软雅黑"/>
          <w:color w:val="202124"/>
          <w:sz w:val="15"/>
        </w:rPr>
        <w:t>T_{\rm corr}(q)</w:t>
      </w:r>
    </w:p>
    <w:p w14:paraId="6F68264C">
      <w:pPr>
        <w:pStyle w:val="164"/>
        <w:keepNext w:val="0"/>
        <w:keepLines/>
        <w:shd w:val="clear" w:fill="F5F7F9"/>
      </w:pPr>
      <w:r>
        <w:rPr>
          <w:rFonts w:ascii="Consolas" w:hAnsi="Consolas" w:eastAsia="微软雅黑"/>
          <w:color w:val="202124"/>
          <w:sz w:val="15"/>
        </w:rPr>
        <w:t>\le\overline T_{\rm corr}(\Omega_A):=</w:t>
      </w:r>
    </w:p>
    <w:p w14:paraId="6CC8B70A">
      <w:pPr>
        <w:pStyle w:val="164"/>
        <w:keepNext w:val="0"/>
        <w:keepLines/>
        <w:shd w:val="clear" w:fill="F5F7F9"/>
      </w:pPr>
      <w:r>
        <w:rPr>
          <w:rFonts w:ascii="Consolas" w:hAnsi="Consolas" w:eastAsia="微软雅黑"/>
          <w:color w:val="202124"/>
          <w:sz w:val="15"/>
        </w:rPr>
        <w:t>\left\lceil</w:t>
      </w:r>
    </w:p>
    <w:p w14:paraId="539E0FFB">
      <w:pPr>
        <w:pStyle w:val="164"/>
        <w:keepNext w:val="0"/>
        <w:keepLines/>
        <w:shd w:val="clear" w:fill="F5F7F9"/>
      </w:pPr>
      <w:r>
        <w:rPr>
          <w:rFonts w:ascii="Consolas" w:hAnsi="Consolas" w:eastAsia="微软雅黑"/>
          <w:color w:val="202124"/>
          <w:sz w:val="15"/>
        </w:rPr>
        <w:t>\frac{\ln\!\left(\max\{1,\Delta_A(\Omega_A)/(4\epsilon_{\rm corr})\}\right)}</w:t>
      </w:r>
    </w:p>
    <w:p w14:paraId="2B3CEFBB">
      <w:pPr>
        <w:pStyle w:val="164"/>
        <w:keepNext w:val="0"/>
        <w:keepLines/>
        <w:shd w:val="clear" w:fill="F5F7F9"/>
      </w:pPr>
      <w:r>
        <w:rPr>
          <w:rFonts w:ascii="Consolas" w:hAnsi="Consolas" w:eastAsia="微软雅黑"/>
          <w:color w:val="202124"/>
          <w:sz w:val="15"/>
        </w:rPr>
        <w:t>{\ln(1/\lambda_f)}</w:t>
      </w:r>
    </w:p>
    <w:p w14:paraId="60A54223">
      <w:pPr>
        <w:pStyle w:val="164"/>
        <w:keepNext w:val="0"/>
        <w:keepLines/>
        <w:shd w:val="clear" w:fill="F5F7F9"/>
      </w:pPr>
      <w:r>
        <w:rPr>
          <w:rFonts w:ascii="Consolas" w:hAnsi="Consolas" w:eastAsia="微软雅黑"/>
          <w:color w:val="202124"/>
          <w:sz w:val="15"/>
        </w:rPr>
        <w:t>\right\rceil.</w:t>
      </w:r>
    </w:p>
    <w:p w14:paraId="3219CB18">
      <w:pPr>
        <w:pStyle w:val="164"/>
        <w:keepNext w:val="0"/>
        <w:keepLines/>
        <w:shd w:val="clear" w:fill="F5F7F9"/>
      </w:pPr>
      <w:r>
        <w:rPr>
          <w:rFonts w:ascii="Consolas" w:hAnsi="Consolas" w:eastAsia="微软雅黑"/>
          <w:color w:val="202124"/>
          <w:sz w:val="15"/>
        </w:rPr>
        <w:t>\end{align}</w:t>
      </w:r>
    </w:p>
    <w:p w14:paraId="3EC8856F">
      <w:pPr>
        <w:pStyle w:val="164"/>
        <w:keepNext w:val="0"/>
        <w:keepLines/>
        <w:shd w:val="clear" w:fill="F5F7F9"/>
      </w:pPr>
      <w:r>
        <w:rPr>
          <w:rFonts w:ascii="Consolas" w:hAnsi="Consolas" w:eastAsia="微软雅黑"/>
          <w:color w:val="202124"/>
          <w:sz w:val="15"/>
        </w:rPr>
        <w:t>\end{theorem}</w:t>
      </w:r>
    </w:p>
    <w:p w14:paraId="3155E355">
      <w:pPr>
        <w:spacing w:after="40"/>
      </w:pPr>
    </w:p>
    <w:p w14:paraId="0D0FEC54">
      <w:pPr>
        <w:pStyle w:val="165"/>
        <w:keepNext/>
      </w:pPr>
      <w:r>
        <w:rPr>
          <w:rFonts w:ascii="Calibri" w:hAnsi="Calibri" w:eastAsia="宋体"/>
          <w:color w:val="2E74B5"/>
          <w:sz w:val="17"/>
        </w:rPr>
        <w:t>LaTeX 块 8</w:t>
      </w:r>
    </w:p>
    <w:p w14:paraId="5F260458">
      <w:pPr>
        <w:pStyle w:val="164"/>
        <w:keepNext/>
        <w:keepLines/>
        <w:shd w:val="clear" w:fill="F5F7F9"/>
      </w:pPr>
      <w:r>
        <w:rPr>
          <w:rFonts w:ascii="Consolas" w:hAnsi="Consolas" w:eastAsia="微软雅黑"/>
          <w:color w:val="202124"/>
          <w:sz w:val="15"/>
        </w:rPr>
        <w:t>\begin{proof}</w:t>
      </w:r>
    </w:p>
    <w:p w14:paraId="6B995F92">
      <w:pPr>
        <w:pStyle w:val="164"/>
        <w:keepNext/>
        <w:keepLines/>
        <w:shd w:val="clear" w:fill="F5F7F9"/>
      </w:pPr>
      <w:r>
        <w:rPr>
          <w:rFonts w:ascii="Consolas" w:hAnsi="Consolas" w:eastAsia="微软雅黑"/>
          <w:color w:val="202124"/>
          <w:sz w:val="15"/>
        </w:rPr>
        <w:t>After $t_a$, the effective non-adversarial contributions in the two belief recursions are identical, so subtracting their instances of Eq.~\ref{eq-patb-update} gives $|\Delta_{t+1}|=\lambda_f|\Delta_t|$. Hence $|\Delta_{t_a+k}|=\lambda_f^k\Delta_a$. Applying the $1/4$ Lipschitz constant of the sigmoid yields Eq.~\ref{eq-thm-correction-decay}; substituting $\Delta_a\le\Delta_A(\Omega_A)$ and solving $\lambda_f^k\Delta_A(\Omega_A)/4\le\epsilon_{\rm corr}$ yields Eq.~\ref{eq-thm-correction-time}.</w:t>
      </w:r>
    </w:p>
    <w:p w14:paraId="5F6E11A9">
      <w:pPr>
        <w:pStyle w:val="164"/>
        <w:keepNext w:val="0"/>
        <w:keepLines/>
        <w:shd w:val="clear" w:fill="F5F7F9"/>
      </w:pPr>
      <w:r>
        <w:rPr>
          <w:rFonts w:ascii="Consolas" w:hAnsi="Consolas" w:eastAsia="微软雅黑"/>
          <w:color w:val="202124"/>
          <w:sz w:val="15"/>
        </w:rPr>
        <w:t>\end{proof}</w:t>
      </w:r>
    </w:p>
    <w:p w14:paraId="0F3C2AE6">
      <w:pPr>
        <w:spacing w:after="40"/>
      </w:pPr>
    </w:p>
    <w:p w14:paraId="48B8D69C">
      <w:pPr>
        <w:pStyle w:val="165"/>
        <w:keepNext/>
      </w:pPr>
      <w:r>
        <w:rPr>
          <w:rFonts w:ascii="Calibri" w:hAnsi="Calibri" w:eastAsia="宋体"/>
          <w:color w:val="2E74B5"/>
          <w:sz w:val="17"/>
        </w:rPr>
        <w:t>LaTeX 块 9</w:t>
      </w:r>
    </w:p>
    <w:p w14:paraId="7BE672BC">
      <w:pPr>
        <w:pStyle w:val="164"/>
        <w:keepNext/>
        <w:keepLines/>
        <w:shd w:val="clear" w:fill="F5F7F9"/>
      </w:pPr>
      <w:r>
        <w:rPr>
          <w:rFonts w:ascii="Consolas" w:hAnsi="Consolas" w:eastAsia="微软雅黑"/>
          <w:color w:val="202124"/>
          <w:sz w:val="15"/>
        </w:rPr>
        <w:t>\begin{align}</w:t>
      </w:r>
    </w:p>
    <w:p w14:paraId="2A2B4A93">
      <w:pPr>
        <w:pStyle w:val="164"/>
        <w:keepNext/>
        <w:keepLines/>
        <w:shd w:val="clear" w:fill="F5F7F9"/>
      </w:pPr>
      <w:r>
        <w:rPr>
          <w:rFonts w:ascii="Consolas" w:hAnsi="Consolas" w:eastAsia="微软雅黑"/>
          <w:color w:val="202124"/>
          <w:sz w:val="15"/>
        </w:rPr>
        <w:t>|b_{t_a+k}^A(q)-b_{t_a+k}^0(q)|</w:t>
      </w:r>
    </w:p>
    <w:p w14:paraId="47306A94">
      <w:pPr>
        <w:pStyle w:val="164"/>
        <w:keepNext/>
        <w:keepLines/>
        <w:shd w:val="clear" w:fill="F5F7F9"/>
      </w:pPr>
      <w:r>
        <w:rPr>
          <w:rFonts w:ascii="Consolas" w:hAnsi="Consolas" w:eastAsia="微软雅黑"/>
          <w:color w:val="202124"/>
          <w:sz w:val="15"/>
        </w:rPr>
        <w:t>\le\frac{1}{4}\left(\lambda_f^k\Delta_A(\Omega_A)</w:t>
      </w:r>
    </w:p>
    <w:p w14:paraId="652D2658">
      <w:pPr>
        <w:pStyle w:val="164"/>
        <w:keepNext/>
        <w:keepLines/>
        <w:shd w:val="clear" w:fill="F5F7F9"/>
      </w:pPr>
      <w:r>
        <w:rPr>
          <w:rFonts w:ascii="Consolas" w:hAnsi="Consolas" w:eastAsia="微软雅黑"/>
          <w:color w:val="202124"/>
          <w:sz w:val="15"/>
        </w:rPr>
        <w:t>+\frac{r_{\max}(1-\lambda_f^k)}{1-\lambda_f}\right),</w:t>
      </w:r>
    </w:p>
    <w:p w14:paraId="48BA2BF9">
      <w:pPr>
        <w:pStyle w:val="164"/>
        <w:keepNext w:val="0"/>
        <w:keepLines/>
        <w:shd w:val="clear" w:fill="F5F7F9"/>
      </w:pPr>
      <w:r>
        <w:rPr>
          <w:rFonts w:ascii="Consolas" w:hAnsi="Consolas" w:eastAsia="微软雅黑"/>
          <w:color w:val="202124"/>
          <w:sz w:val="15"/>
        </w:rPr>
        <w:t>\end{align}</w:t>
      </w:r>
    </w:p>
    <w:p w14:paraId="4009C797">
      <w:pPr>
        <w:spacing w:after="40"/>
      </w:pPr>
    </w:p>
    <w:p w14:paraId="25998978">
      <w:pPr>
        <w:pStyle w:val="165"/>
        <w:keepNext/>
      </w:pPr>
      <w:r>
        <w:rPr>
          <w:rFonts w:ascii="Calibri" w:hAnsi="Calibri" w:eastAsia="宋体"/>
          <w:color w:val="2E74B5"/>
          <w:sz w:val="17"/>
        </w:rPr>
        <w:t>LaTeX 块 10</w:t>
      </w:r>
    </w:p>
    <w:p w14:paraId="56082CED">
      <w:pPr>
        <w:pStyle w:val="164"/>
        <w:keepNext/>
        <w:keepLines/>
        <w:shd w:val="clear" w:fill="F5F7F9"/>
      </w:pPr>
      <w:r>
        <w:rPr>
          <w:rFonts w:ascii="Consolas" w:hAnsi="Consolas" w:eastAsia="微软雅黑"/>
          <w:color w:val="202124"/>
          <w:sz w:val="15"/>
        </w:rPr>
        <w:t>\begin{theorem}[Trust-gated deployed-policy drift]</w:t>
      </w:r>
    </w:p>
    <w:p w14:paraId="00AD8B80">
      <w:pPr>
        <w:pStyle w:val="164"/>
        <w:keepNext/>
        <w:keepLines/>
        <w:shd w:val="clear" w:fill="F5F7F9"/>
      </w:pPr>
      <w:r>
        <w:rPr>
          <w:rFonts w:ascii="Consolas" w:hAnsi="Consolas" w:eastAsia="微软雅黑"/>
          <w:color w:val="202124"/>
          <w:sz w:val="15"/>
        </w:rPr>
        <w:t>\label{thm-policy-drift}</w:t>
      </w:r>
    </w:p>
    <w:p w14:paraId="10C65668">
      <w:pPr>
        <w:pStyle w:val="164"/>
        <w:keepNext w:val="0"/>
        <w:keepLines/>
        <w:shd w:val="clear" w:fill="F5F7F9"/>
      </w:pPr>
      <w:r>
        <w:rPr>
          <w:rFonts w:ascii="Consolas" w:hAnsi="Consolas" w:eastAsia="微软雅黑"/>
          <w:color w:val="202124"/>
          <w:sz w:val="15"/>
        </w:rPr>
        <w:t>Let the attacked and reference deployments start from the same stable policy and be compared on the fixed audit distribution $\mu^{\rm audit}$ from Eq.~\ref{eq-policy-distance}. Let $\mathcal K_A$ be the ordered ledger of successful promotions in either trajectory whose training batch, validation outcome, or candidate update is distinguishable because of attack-affected recovery knowledge; a missing paired promotion has radius zero. Assume that promotions outside $\mathcal K_A$ are common nonexpansive maps in $D_\pi$. At ledger event $k$, Algorithm~\ref{alg-trust-policy} enforces</w:t>
      </w:r>
    </w:p>
    <w:p w14:paraId="1E23FA01">
      <w:pPr>
        <w:pStyle w:val="164"/>
        <w:keepNext w:val="0"/>
        <w:keepLines/>
        <w:shd w:val="clear" w:fill="F5F7F9"/>
      </w:pPr>
      <w:r>
        <w:rPr>
          <w:rFonts w:ascii="Consolas" w:hAnsi="Consolas" w:eastAsia="微软雅黑"/>
          <w:color w:val="202124"/>
          <w:sz w:val="15"/>
        </w:rPr>
        <w:t>\begin{align}</w:t>
      </w:r>
    </w:p>
    <w:p w14:paraId="33E401EB">
      <w:pPr>
        <w:pStyle w:val="164"/>
        <w:keepNext w:val="0"/>
        <w:keepLines/>
        <w:shd w:val="clear" w:fill="F5F7F9"/>
      </w:pPr>
      <w:r>
        <w:rPr>
          <w:rFonts w:ascii="Consolas" w:hAnsi="Consolas" w:eastAsia="微软雅黑"/>
          <w:color w:val="202124"/>
          <w:sz w:val="15"/>
        </w:rPr>
        <w:t>D_{\rm KL}^{audit}(\Pi_k^A,\Pi_{k-1}^A)&amp;\le\kappa_k^A,\\</w:t>
      </w:r>
    </w:p>
    <w:p w14:paraId="4DF2CAEA">
      <w:pPr>
        <w:pStyle w:val="164"/>
        <w:keepNext w:val="0"/>
        <w:keepLines/>
        <w:shd w:val="clear" w:fill="F5F7F9"/>
      </w:pPr>
      <w:r>
        <w:rPr>
          <w:rFonts w:ascii="Consolas" w:hAnsi="Consolas" w:eastAsia="微软雅黑"/>
          <w:color w:val="202124"/>
          <w:sz w:val="15"/>
        </w:rPr>
        <w:t>D_{\rm KL}^{audit}(\Pi_k^0,\Pi_{k-1}^0)&amp;\le\kappa_k^0,</w:t>
      </w:r>
    </w:p>
    <w:p w14:paraId="7F70E08E">
      <w:pPr>
        <w:pStyle w:val="164"/>
        <w:keepNext w:val="0"/>
        <w:keepLines/>
        <w:shd w:val="clear" w:fill="F5F7F9"/>
      </w:pPr>
      <w:r>
        <w:rPr>
          <w:rFonts w:ascii="Consolas" w:hAnsi="Consolas" w:eastAsia="微软雅黑"/>
          <w:color w:val="202124"/>
          <w:sz w:val="15"/>
        </w:rPr>
        <w:t>\end{align}</w:t>
      </w:r>
    </w:p>
    <w:p w14:paraId="4655E1AA">
      <w:pPr>
        <w:pStyle w:val="164"/>
        <w:keepNext w:val="0"/>
        <w:keepLines/>
        <w:shd w:val="clear" w:fill="F5F7F9"/>
      </w:pPr>
      <w:r>
        <w:rPr>
          <w:rFonts w:ascii="Consolas" w:hAnsi="Consolas" w:eastAsia="微软雅黑"/>
          <w:color w:val="202124"/>
          <w:sz w:val="15"/>
        </w:rPr>
        <w:t>where $\kappa_k^A=\kappa_\pi(\bar\Gamma_k^A)$ and $\kappa_k^0=\kappa_\pi(\bar\Gamma_k^0)$. Then</w:t>
      </w:r>
    </w:p>
    <w:p w14:paraId="0BF0EA9D">
      <w:pPr>
        <w:pStyle w:val="164"/>
        <w:keepNext w:val="0"/>
        <w:keepLines/>
        <w:shd w:val="clear" w:fill="F5F7F9"/>
      </w:pPr>
      <w:r>
        <w:rPr>
          <w:rFonts w:ascii="Consolas" w:hAnsi="Consolas" w:eastAsia="微软雅黑"/>
          <w:color w:val="202124"/>
          <w:sz w:val="15"/>
        </w:rPr>
        <w:t>\begin{align}</w:t>
      </w:r>
    </w:p>
    <w:p w14:paraId="28588AA0">
      <w:pPr>
        <w:pStyle w:val="164"/>
        <w:keepNext w:val="0"/>
        <w:keepLines/>
        <w:shd w:val="clear" w:fill="F5F7F9"/>
      </w:pPr>
      <w:r>
        <w:rPr>
          <w:rFonts w:ascii="Consolas" w:hAnsi="Consolas" w:eastAsia="微软雅黑"/>
          <w:color w:val="202124"/>
          <w:sz w:val="15"/>
        </w:rPr>
        <w:t>\label{eq-thm-tv-policy}</w:t>
      </w:r>
    </w:p>
    <w:p w14:paraId="55070114">
      <w:pPr>
        <w:pStyle w:val="164"/>
        <w:keepNext w:val="0"/>
        <w:keepLines/>
        <w:shd w:val="clear" w:fill="F5F7F9"/>
      </w:pPr>
      <w:r>
        <w:rPr>
          <w:rFonts w:ascii="Consolas" w:hAnsi="Consolas" w:eastAsia="微软雅黑"/>
          <w:color w:val="202124"/>
          <w:sz w:val="15"/>
        </w:rPr>
        <w:t>D_{\pi}(\Pi_t^A,\Pi_t^0)</w:t>
      </w:r>
    </w:p>
    <w:p w14:paraId="573142F9">
      <w:pPr>
        <w:pStyle w:val="164"/>
        <w:keepNext w:val="0"/>
        <w:keepLines/>
        <w:shd w:val="clear" w:fill="F5F7F9"/>
      </w:pPr>
      <w:r>
        <w:rPr>
          <w:rFonts w:ascii="Consolas" w:hAnsi="Consolas" w:eastAsia="微软雅黑"/>
          <w:color w:val="202124"/>
          <w:sz w:val="15"/>
        </w:rPr>
        <w:t>\le</w:t>
      </w:r>
    </w:p>
    <w:p w14:paraId="748B4D0F">
      <w:pPr>
        <w:pStyle w:val="164"/>
        <w:keepNext w:val="0"/>
        <w:keepLines/>
        <w:shd w:val="clear" w:fill="F5F7F9"/>
      </w:pPr>
      <w:r>
        <w:rPr>
          <w:rFonts w:ascii="Consolas" w:hAnsi="Consolas" w:eastAsia="微软雅黑"/>
          <w:color w:val="202124"/>
          <w:sz w:val="15"/>
        </w:rPr>
        <w:t>\sum_{k\in\mathcal K_A}</w:t>
      </w:r>
    </w:p>
    <w:p w14:paraId="2FD56005">
      <w:pPr>
        <w:pStyle w:val="164"/>
        <w:keepNext w:val="0"/>
        <w:keepLines/>
        <w:shd w:val="clear" w:fill="F5F7F9"/>
      </w:pPr>
      <w:r>
        <w:rPr>
          <w:rFonts w:ascii="Consolas" w:hAnsi="Consolas" w:eastAsia="微软雅黑"/>
          <w:color w:val="202124"/>
          <w:sz w:val="15"/>
        </w:rPr>
        <w:t>\left(\sqrt{\frac{\kappa_k^A}{2}}+</w:t>
      </w:r>
    </w:p>
    <w:p w14:paraId="5CF1D4D0">
      <w:pPr>
        <w:pStyle w:val="164"/>
        <w:keepNext w:val="0"/>
        <w:keepLines/>
        <w:shd w:val="clear" w:fill="F5F7F9"/>
      </w:pPr>
      <w:r>
        <w:rPr>
          <w:rFonts w:ascii="Consolas" w:hAnsi="Consolas" w:eastAsia="微软雅黑"/>
          <w:color w:val="202124"/>
          <w:sz w:val="15"/>
        </w:rPr>
        <w:t>\sqrt{\frac{\kappa_k^0}{2}}\right).</w:t>
      </w:r>
    </w:p>
    <w:p w14:paraId="7966B904">
      <w:pPr>
        <w:pStyle w:val="164"/>
        <w:keepNext w:val="0"/>
        <w:keepLines/>
        <w:shd w:val="clear" w:fill="F5F7F9"/>
      </w:pPr>
      <w:r>
        <w:rPr>
          <w:rFonts w:ascii="Consolas" w:hAnsi="Consolas" w:eastAsia="微软雅黑"/>
          <w:color w:val="202124"/>
          <w:sz w:val="15"/>
        </w:rPr>
        <w:t>\end{align}</w:t>
      </w:r>
    </w:p>
    <w:p w14:paraId="3113E3F8">
      <w:pPr>
        <w:pStyle w:val="164"/>
        <w:keepNext w:val="0"/>
        <w:keepLines/>
        <w:shd w:val="clear" w:fill="F5F7F9"/>
      </w:pPr>
      <w:r>
        <w:rPr>
          <w:rFonts w:ascii="Consolas" w:hAnsi="Consolas" w:eastAsia="微软雅黑"/>
          <w:color w:val="202124"/>
          <w:sz w:val="15"/>
        </w:rPr>
        <w:t>If the quarantine residence bound $H_Q$ is enforced and adaptation occurs no more than once every $H_\pi$ control intervals, then</w:t>
      </w:r>
    </w:p>
    <w:p w14:paraId="37AD60BC">
      <w:pPr>
        <w:pStyle w:val="164"/>
        <w:keepNext w:val="0"/>
        <w:keepLines/>
        <w:shd w:val="clear" w:fill="F5F7F9"/>
      </w:pPr>
      <w:r>
        <w:rPr>
          <w:rFonts w:ascii="Consolas" w:hAnsi="Consolas" w:eastAsia="微软雅黑"/>
          <w:color w:val="202124"/>
          <w:sz w:val="15"/>
        </w:rPr>
        <w:t>\begin{align}</w:t>
      </w:r>
    </w:p>
    <w:p w14:paraId="01B93890">
      <w:pPr>
        <w:pStyle w:val="164"/>
        <w:keepNext w:val="0"/>
        <w:keepLines/>
        <w:shd w:val="clear" w:fill="F5F7F9"/>
      </w:pPr>
      <w:r>
        <w:rPr>
          <w:rFonts w:ascii="Consolas" w:hAnsi="Consolas" w:eastAsia="微软雅黑"/>
          <w:color w:val="202124"/>
          <w:sz w:val="15"/>
        </w:rPr>
        <w:t>\label{eq-attack-promotion-count}</w:t>
      </w:r>
    </w:p>
    <w:p w14:paraId="103AFDA3">
      <w:pPr>
        <w:pStyle w:val="164"/>
        <w:keepNext w:val="0"/>
        <w:keepLines/>
        <w:shd w:val="clear" w:fill="F5F7F9"/>
      </w:pPr>
      <w:r>
        <w:rPr>
          <w:rFonts w:ascii="Consolas" w:hAnsi="Consolas" w:eastAsia="微软雅黑"/>
          <w:color w:val="202124"/>
          <w:sz w:val="15"/>
        </w:rPr>
        <w:t>|\mathcal K_A|\le\overline K_A(\Omega_A)</w:t>
      </w:r>
    </w:p>
    <w:p w14:paraId="701A61CE">
      <w:pPr>
        <w:pStyle w:val="164"/>
        <w:keepNext w:val="0"/>
        <w:keepLines/>
        <w:shd w:val="clear" w:fill="F5F7F9"/>
      </w:pPr>
      <w:r>
        <w:rPr>
          <w:rFonts w:ascii="Consolas" w:hAnsi="Consolas" w:eastAsia="微软雅黑"/>
          <w:color w:val="202124"/>
          <w:sz w:val="15"/>
        </w:rPr>
        <w:t>:=\left\lceil</w:t>
      </w:r>
    </w:p>
    <w:p w14:paraId="52F4B6D2">
      <w:pPr>
        <w:pStyle w:val="164"/>
        <w:keepNext w:val="0"/>
        <w:keepLines/>
        <w:shd w:val="clear" w:fill="F5F7F9"/>
      </w:pPr>
      <w:r>
        <w:rPr>
          <w:rFonts w:ascii="Consolas" w:hAnsi="Consolas" w:eastAsia="微软雅黑"/>
          <w:color w:val="202124"/>
          <w:sz w:val="15"/>
        </w:rPr>
        <w:t>\frac{H_A+\overline T_{\rm corr}(\Omega_A)+H_Q}{H_\pi}</w:t>
      </w:r>
    </w:p>
    <w:p w14:paraId="3796782A">
      <w:pPr>
        <w:pStyle w:val="164"/>
        <w:keepNext w:val="0"/>
        <w:keepLines/>
        <w:shd w:val="clear" w:fill="F5F7F9"/>
      </w:pPr>
      <w:r>
        <w:rPr>
          <w:rFonts w:ascii="Consolas" w:hAnsi="Consolas" w:eastAsia="微软雅黑"/>
          <w:color w:val="202124"/>
          <w:sz w:val="15"/>
        </w:rPr>
        <w:t>\right\rceil.</w:t>
      </w:r>
    </w:p>
    <w:p w14:paraId="185CDF32">
      <w:pPr>
        <w:pStyle w:val="164"/>
        <w:keepNext w:val="0"/>
        <w:keepLines/>
        <w:shd w:val="clear" w:fill="F5F7F9"/>
      </w:pPr>
      <w:r>
        <w:rPr>
          <w:rFonts w:ascii="Consolas" w:hAnsi="Consolas" w:eastAsia="微软雅黑"/>
          <w:color w:val="202124"/>
          <w:sz w:val="15"/>
        </w:rPr>
        <w:t>\end{align}</w:t>
      </w:r>
    </w:p>
    <w:p w14:paraId="28009EED">
      <w:pPr>
        <w:pStyle w:val="164"/>
        <w:keepNext w:val="0"/>
        <w:keepLines/>
        <w:shd w:val="clear" w:fill="F5F7F9"/>
      </w:pPr>
      <w:r>
        <w:rPr>
          <w:rFonts w:ascii="Consolas" w:hAnsi="Consolas" w:eastAsia="微软雅黑"/>
          <w:color w:val="202124"/>
          <w:sz w:val="15"/>
        </w:rPr>
        <w:t>Thus Eq.~\ref{eq-policy-propagation-bound} holds with</w:t>
      </w:r>
    </w:p>
    <w:p w14:paraId="6DB2290C">
      <w:pPr>
        <w:pStyle w:val="164"/>
        <w:keepNext w:val="0"/>
        <w:keepLines/>
        <w:shd w:val="clear" w:fill="F5F7F9"/>
      </w:pPr>
      <w:r>
        <w:rPr>
          <w:rFonts w:ascii="Consolas" w:hAnsi="Consolas" w:eastAsia="微软雅黑"/>
          <w:color w:val="202124"/>
          <w:sz w:val="15"/>
        </w:rPr>
        <w:t>\begin{align}</w:t>
      </w:r>
    </w:p>
    <w:p w14:paraId="4FB1F9DC">
      <w:pPr>
        <w:pStyle w:val="164"/>
        <w:keepNext w:val="0"/>
        <w:keepLines/>
        <w:shd w:val="clear" w:fill="F5F7F9"/>
      </w:pPr>
      <w:r>
        <w:rPr>
          <w:rFonts w:ascii="Consolas" w:hAnsi="Consolas" w:eastAsia="微软雅黑"/>
          <w:color w:val="202124"/>
          <w:sz w:val="15"/>
        </w:rPr>
        <w:t>\label{eq-global-policy-epsilon}</w:t>
      </w:r>
    </w:p>
    <w:p w14:paraId="58DD7E0D">
      <w:pPr>
        <w:pStyle w:val="164"/>
        <w:keepNext w:val="0"/>
        <w:keepLines/>
        <w:shd w:val="clear" w:fill="F5F7F9"/>
      </w:pPr>
      <w:r>
        <w:rPr>
          <w:rFonts w:ascii="Consolas" w:hAnsi="Consolas" w:eastAsia="微软雅黑"/>
          <w:color w:val="202124"/>
          <w:sz w:val="15"/>
        </w:rPr>
        <w:t>\varepsilon_\pi(\Omega_A)</w:t>
      </w:r>
    </w:p>
    <w:p w14:paraId="7E935299">
      <w:pPr>
        <w:pStyle w:val="164"/>
        <w:keepNext w:val="0"/>
        <w:keepLines/>
        <w:shd w:val="clear" w:fill="F5F7F9"/>
      </w:pPr>
      <w:r>
        <w:rPr>
          <w:rFonts w:ascii="Consolas" w:hAnsi="Consolas" w:eastAsia="微软雅黑"/>
          <w:color w:val="202124"/>
          <w:sz w:val="15"/>
        </w:rPr>
        <w:t>=\min\left\{1,</w:t>
      </w:r>
    </w:p>
    <w:p w14:paraId="45BC26B0">
      <w:pPr>
        <w:pStyle w:val="164"/>
        <w:keepNext w:val="0"/>
        <w:keepLines/>
        <w:shd w:val="clear" w:fill="F5F7F9"/>
      </w:pPr>
      <w:r>
        <w:rPr>
          <w:rFonts w:ascii="Consolas" w:hAnsi="Consolas" w:eastAsia="微软雅黑"/>
          <w:color w:val="202124"/>
          <w:sz w:val="15"/>
        </w:rPr>
        <w:t>\sum_{k\in\mathcal K_A}</w:t>
      </w:r>
    </w:p>
    <w:p w14:paraId="14782DA5">
      <w:pPr>
        <w:pStyle w:val="164"/>
        <w:keepNext w:val="0"/>
        <w:keepLines/>
        <w:shd w:val="clear" w:fill="F5F7F9"/>
      </w:pPr>
      <w:r>
        <w:rPr>
          <w:rFonts w:ascii="Consolas" w:hAnsi="Consolas" w:eastAsia="微软雅黑"/>
          <w:color w:val="202124"/>
          <w:sz w:val="15"/>
        </w:rPr>
        <w:t>\left(\sqrt{\frac{\kappa_k^A}{2}}+</w:t>
      </w:r>
    </w:p>
    <w:p w14:paraId="0B7CA4AA">
      <w:pPr>
        <w:pStyle w:val="164"/>
        <w:keepNext w:val="0"/>
        <w:keepLines/>
        <w:shd w:val="clear" w:fill="F5F7F9"/>
      </w:pPr>
      <w:r>
        <w:rPr>
          <w:rFonts w:ascii="Consolas" w:hAnsi="Consolas" w:eastAsia="微软雅黑"/>
          <w:color w:val="202124"/>
          <w:sz w:val="15"/>
        </w:rPr>
        <w:t>\sqrt{\frac{\kappa_k^0}{2}}\right)</w:t>
      </w:r>
    </w:p>
    <w:p w14:paraId="555105AC">
      <w:pPr>
        <w:pStyle w:val="164"/>
        <w:keepNext w:val="0"/>
        <w:keepLines/>
        <w:shd w:val="clear" w:fill="F5F7F9"/>
      </w:pPr>
      <w:r>
        <w:rPr>
          <w:rFonts w:ascii="Consolas" w:hAnsi="Consolas" w:eastAsia="微软雅黑"/>
          <w:color w:val="202124"/>
          <w:sz w:val="15"/>
        </w:rPr>
        <w:t>\right\}.</w:t>
      </w:r>
    </w:p>
    <w:p w14:paraId="08FDE152">
      <w:pPr>
        <w:pStyle w:val="164"/>
        <w:keepNext w:val="0"/>
        <w:keepLines/>
        <w:shd w:val="clear" w:fill="F5F7F9"/>
      </w:pPr>
      <w:r>
        <w:rPr>
          <w:rFonts w:ascii="Consolas" w:hAnsi="Consolas" w:eastAsia="微软雅黑"/>
          <w:color w:val="202124"/>
          <w:sz w:val="15"/>
        </w:rPr>
        <w:t>\end{align}</w:t>
      </w:r>
    </w:p>
    <w:p w14:paraId="762DA327">
      <w:pPr>
        <w:pStyle w:val="164"/>
        <w:keepNext w:val="0"/>
        <w:keepLines/>
        <w:shd w:val="clear" w:fill="F5F7F9"/>
      </w:pPr>
      <w:r>
        <w:rPr>
          <w:rFonts w:ascii="Consolas" w:hAnsi="Consolas" w:eastAsia="微软雅黑"/>
          <w:color w:val="202124"/>
          <w:sz w:val="15"/>
        </w:rPr>
        <w:t>In particular, if $\kappa_k^A\le\bar\kappa_A$ and $\kappa_k^0\le\bar\kappa_0$ on the ledger, then</w:t>
      </w:r>
    </w:p>
    <w:p w14:paraId="48240813">
      <w:pPr>
        <w:pStyle w:val="164"/>
        <w:keepNext w:val="0"/>
        <w:keepLines/>
        <w:shd w:val="clear" w:fill="F5F7F9"/>
      </w:pPr>
      <w:r>
        <w:rPr>
          <w:rFonts w:ascii="Consolas" w:hAnsi="Consolas" w:eastAsia="微软雅黑"/>
          <w:color w:val="202124"/>
          <w:sz w:val="15"/>
        </w:rPr>
        <w:t>\begin{align}</w:t>
      </w:r>
    </w:p>
    <w:p w14:paraId="41E5A008">
      <w:pPr>
        <w:pStyle w:val="164"/>
        <w:keepNext w:val="0"/>
        <w:keepLines/>
        <w:shd w:val="clear" w:fill="F5F7F9"/>
      </w:pPr>
      <w:r>
        <w:rPr>
          <w:rFonts w:ascii="Consolas" w:hAnsi="Consolas" w:eastAsia="微软雅黑"/>
          <w:color w:val="202124"/>
          <w:sz w:val="15"/>
        </w:rPr>
        <w:t>\label{eq-policy-envelope-uniform}</w:t>
      </w:r>
    </w:p>
    <w:p w14:paraId="429F0756">
      <w:pPr>
        <w:pStyle w:val="164"/>
        <w:keepNext w:val="0"/>
        <w:keepLines/>
        <w:shd w:val="clear" w:fill="F5F7F9"/>
      </w:pPr>
      <w:r>
        <w:rPr>
          <w:rFonts w:ascii="Consolas" w:hAnsi="Consolas" w:eastAsia="微软雅黑"/>
          <w:color w:val="202124"/>
          <w:sz w:val="15"/>
        </w:rPr>
        <w:t>\varepsilon_\pi(\Omega_A)</w:t>
      </w:r>
    </w:p>
    <w:p w14:paraId="795CA86F">
      <w:pPr>
        <w:pStyle w:val="164"/>
        <w:keepNext w:val="0"/>
        <w:keepLines/>
        <w:shd w:val="clear" w:fill="F5F7F9"/>
      </w:pPr>
      <w:r>
        <w:rPr>
          <w:rFonts w:ascii="Consolas" w:hAnsi="Consolas" w:eastAsia="微软雅黑"/>
          <w:color w:val="202124"/>
          <w:sz w:val="15"/>
        </w:rPr>
        <w:t>\le\min\left\{1,\overline K_A(\Omega_A)</w:t>
      </w:r>
    </w:p>
    <w:p w14:paraId="3AB22F8A">
      <w:pPr>
        <w:pStyle w:val="164"/>
        <w:keepNext w:val="0"/>
        <w:keepLines/>
        <w:shd w:val="clear" w:fill="F5F7F9"/>
      </w:pPr>
      <w:r>
        <w:rPr>
          <w:rFonts w:ascii="Consolas" w:hAnsi="Consolas" w:eastAsia="微软雅黑"/>
          <w:color w:val="202124"/>
          <w:sz w:val="15"/>
        </w:rPr>
        <w:t>\left(\sqrt{\frac{\bar\kappa_A}{2}}+</w:t>
      </w:r>
    </w:p>
    <w:p w14:paraId="25496DFE">
      <w:pPr>
        <w:pStyle w:val="164"/>
        <w:keepNext w:val="0"/>
        <w:keepLines/>
        <w:shd w:val="clear" w:fill="F5F7F9"/>
      </w:pPr>
      <w:r>
        <w:rPr>
          <w:rFonts w:ascii="Consolas" w:hAnsi="Consolas" w:eastAsia="微软雅黑"/>
          <w:color w:val="202124"/>
          <w:sz w:val="15"/>
        </w:rPr>
        <w:t>\sqrt{\frac{\bar\kappa_0}{2}}\right)\right\}.</w:t>
      </w:r>
    </w:p>
    <w:p w14:paraId="179933DB">
      <w:pPr>
        <w:pStyle w:val="164"/>
        <w:keepNext w:val="0"/>
        <w:keepLines/>
        <w:shd w:val="clear" w:fill="F5F7F9"/>
      </w:pPr>
      <w:r>
        <w:rPr>
          <w:rFonts w:ascii="Consolas" w:hAnsi="Consolas" w:eastAsia="微软雅黑"/>
          <w:color w:val="202124"/>
          <w:sz w:val="15"/>
        </w:rPr>
        <w:t>\end{align}</w:t>
      </w:r>
    </w:p>
    <w:p w14:paraId="15A10472">
      <w:pPr>
        <w:pStyle w:val="164"/>
        <w:keepNext w:val="0"/>
        <w:keepLines/>
        <w:shd w:val="clear" w:fill="F5F7F9"/>
      </w:pPr>
      <w:r>
        <w:rPr>
          <w:rFonts w:ascii="Consolas" w:hAnsi="Consolas" w:eastAsia="微软雅黑"/>
          <w:color w:val="202124"/>
          <w:sz w:val="15"/>
        </w:rPr>
        <w:t>\end{theorem}</w:t>
      </w:r>
    </w:p>
    <w:p w14:paraId="2099EFDB">
      <w:pPr>
        <w:spacing w:after="40"/>
      </w:pPr>
    </w:p>
    <w:p w14:paraId="408D75D1">
      <w:pPr>
        <w:pStyle w:val="165"/>
        <w:keepNext/>
      </w:pPr>
      <w:r>
        <w:rPr>
          <w:rFonts w:ascii="Calibri" w:hAnsi="Calibri" w:eastAsia="宋体"/>
          <w:color w:val="2E74B5"/>
          <w:sz w:val="17"/>
        </w:rPr>
        <w:t>LaTeX 块 11</w:t>
      </w:r>
    </w:p>
    <w:p w14:paraId="0A8E4B0B">
      <w:pPr>
        <w:pStyle w:val="164"/>
        <w:keepNext/>
        <w:keepLines/>
        <w:shd w:val="clear" w:fill="F5F7F9"/>
      </w:pPr>
      <w:r>
        <w:rPr>
          <w:rFonts w:ascii="Consolas" w:hAnsi="Consolas" w:eastAsia="微软雅黑"/>
          <w:color w:val="202124"/>
          <w:sz w:val="15"/>
        </w:rPr>
        <w:t>\begin{proof}</w:t>
      </w:r>
    </w:p>
    <w:p w14:paraId="154D9475">
      <w:pPr>
        <w:pStyle w:val="164"/>
        <w:keepNext/>
        <w:keepLines/>
        <w:shd w:val="clear" w:fill="F5F7F9"/>
      </w:pPr>
      <w:r>
        <w:rPr>
          <w:rFonts w:ascii="Consolas" w:hAnsi="Consolas" w:eastAsia="微软雅黑"/>
          <w:color w:val="202124"/>
          <w:sz w:val="15"/>
        </w:rPr>
        <w:t>For one promotion and one agent, Pinsker's inequality gives</w:t>
      </w:r>
    </w:p>
    <w:p w14:paraId="5B72E603">
      <w:pPr>
        <w:pStyle w:val="164"/>
        <w:keepNext/>
        <w:keepLines/>
        <w:shd w:val="clear" w:fill="F5F7F9"/>
      </w:pPr>
      <w:r>
        <w:rPr>
          <w:rFonts w:ascii="Consolas" w:hAnsi="Consolas" w:eastAsia="微软雅黑"/>
          <w:color w:val="202124"/>
          <w:sz w:val="15"/>
        </w:rPr>
        <w:t>$D_{\rm TV}(P,Q)\le\sqrt{D_{\rm KL}(P\|Q)/2}$. Taking expectation under the fixed $\mu^{\rm audit}$ and then averaging over agents, Jensen's inequality yields</w:t>
      </w:r>
    </w:p>
    <w:p w14:paraId="19215682">
      <w:pPr>
        <w:pStyle w:val="164"/>
        <w:keepNext/>
        <w:keepLines/>
        <w:shd w:val="clear" w:fill="F5F7F9"/>
      </w:pPr>
      <w:r>
        <w:rPr>
          <w:rFonts w:ascii="Consolas" w:hAnsi="Consolas" w:eastAsia="微软雅黑"/>
          <w:color w:val="202124"/>
          <w:sz w:val="15"/>
        </w:rPr>
        <w:t>\begin{align}</w:t>
      </w:r>
    </w:p>
    <w:p w14:paraId="3BB21243">
      <w:pPr>
        <w:pStyle w:val="164"/>
        <w:keepNext/>
        <w:keepLines/>
        <w:shd w:val="clear" w:fill="F5F7F9"/>
      </w:pPr>
      <w:r>
        <w:rPr>
          <w:rFonts w:ascii="Consolas" w:hAnsi="Consolas" w:eastAsia="微软雅黑"/>
          <w:color w:val="202124"/>
          <w:sz w:val="15"/>
        </w:rPr>
        <w:t>D_{\pi}(\Pi_k,\Pi_{k-1})</w:t>
      </w:r>
    </w:p>
    <w:p w14:paraId="6E60DF12">
      <w:pPr>
        <w:pStyle w:val="164"/>
        <w:keepNext/>
        <w:keepLines/>
        <w:shd w:val="clear" w:fill="F5F7F9"/>
      </w:pPr>
      <w:r>
        <w:rPr>
          <w:rFonts w:ascii="Consolas" w:hAnsi="Consolas" w:eastAsia="微软雅黑"/>
          <w:color w:val="202124"/>
          <w:sz w:val="15"/>
        </w:rPr>
        <w:t>\le\sqrt{D_{\rm KL}^{audit}(\Pi_k,\Pi_{k-1})/2}.</w:t>
      </w:r>
    </w:p>
    <w:p w14:paraId="07C2541F">
      <w:pPr>
        <w:pStyle w:val="164"/>
        <w:keepNext/>
        <w:keepLines/>
        <w:shd w:val="clear" w:fill="F5F7F9"/>
      </w:pPr>
      <w:r>
        <w:rPr>
          <w:rFonts w:ascii="Consolas" w:hAnsi="Consolas" w:eastAsia="微软雅黑"/>
          <w:color w:val="202124"/>
          <w:sz w:val="15"/>
        </w:rPr>
        <w:t>\end{align}</w:t>
      </w:r>
    </w:p>
    <w:p w14:paraId="7BACE6C7">
      <w:pPr>
        <w:pStyle w:val="164"/>
        <w:keepNext/>
        <w:keepLines/>
        <w:shd w:val="clear" w:fill="F5F7F9"/>
      </w:pPr>
      <w:r>
        <w:rPr>
          <w:rFonts w:ascii="Consolas" w:hAnsi="Consolas" w:eastAsia="微软雅黑"/>
          <w:color w:val="202124"/>
          <w:sz w:val="15"/>
        </w:rPr>
        <w:t>Applying this bound to the attacked and reference sides of each attack-distinguishable ledger event and using the triangle inequality of total variation recursively from the common initial policy gives Eq.~\ref{eq-thm-tv-policy}. Common nonexpansive promotions outside the ledger cannot increase the distance. Attack-affected transitions are generated for at most $H_A+\overline T_{\rm corr}(\Omega_A)$ updates and are re-evaluated or retired within $H_Q$ further updates; the adaptation-period guard therefore gives Eq.~\ref{eq-attack-promotion-count}. Since total variation is at most one, clipping yields Eq.~\ref{eq-global-policy-epsilon}; replacing each ledger radius by its uniform upper bound gives Eq.~\ref{eq-policy-envelope-uniform}.</w:t>
      </w:r>
    </w:p>
    <w:p w14:paraId="5BF5093D">
      <w:pPr>
        <w:pStyle w:val="164"/>
        <w:keepNext w:val="0"/>
        <w:keepLines/>
        <w:shd w:val="clear" w:fill="F5F7F9"/>
      </w:pPr>
      <w:r>
        <w:rPr>
          <w:rFonts w:ascii="Consolas" w:hAnsi="Consolas" w:eastAsia="微软雅黑"/>
          <w:color w:val="202124"/>
          <w:sz w:val="15"/>
        </w:rPr>
        <w:t>\end{proof}</w:t>
      </w:r>
    </w:p>
    <w:p w14:paraId="5866F5AB">
      <w:pPr>
        <w:spacing w:after="40"/>
      </w:pPr>
    </w:p>
    <w:p w14:paraId="64577D5F">
      <w:pPr>
        <w:pStyle w:val="165"/>
        <w:keepNext/>
      </w:pPr>
      <w:r>
        <w:rPr>
          <w:rFonts w:ascii="Calibri" w:hAnsi="Calibri" w:eastAsia="宋体"/>
          <w:color w:val="2E74B5"/>
          <w:sz w:val="17"/>
        </w:rPr>
        <w:t>LaTeX 块 12</w:t>
      </w:r>
    </w:p>
    <w:p w14:paraId="61B889DC">
      <w:pPr>
        <w:pStyle w:val="164"/>
        <w:keepNext/>
        <w:keepLines/>
        <w:shd w:val="clear" w:fill="F5F7F9"/>
      </w:pPr>
      <w:r>
        <w:rPr>
          <w:rFonts w:ascii="Consolas" w:hAnsi="Consolas" w:eastAsia="微软雅黑"/>
          <w:color w:val="202124"/>
          <w:sz w:val="15"/>
        </w:rPr>
        <w:t>\begin{theorem}[Recovery-knowledge propagation contract]</w:t>
      </w:r>
    </w:p>
    <w:p w14:paraId="1E93362B">
      <w:pPr>
        <w:pStyle w:val="164"/>
        <w:keepNext/>
        <w:keepLines/>
        <w:shd w:val="clear" w:fill="F5F7F9"/>
      </w:pPr>
      <w:r>
        <w:rPr>
          <w:rFonts w:ascii="Consolas" w:hAnsi="Consolas" w:eastAsia="微软雅黑"/>
          <w:color w:val="202124"/>
          <w:sz w:val="15"/>
        </w:rPr>
        <w:t>\label{thm-propagation-contract}</w:t>
      </w:r>
    </w:p>
    <w:p w14:paraId="08A7E283">
      <w:pPr>
        <w:pStyle w:val="164"/>
        <w:keepNext w:val="0"/>
        <w:keepLines/>
        <w:shd w:val="clear" w:fill="F5F7F9"/>
      </w:pPr>
      <w:r>
        <w:rPr>
          <w:rFonts w:ascii="Consolas" w:hAnsi="Consolas" w:eastAsia="微软雅黑"/>
          <w:color w:val="202124"/>
          <w:sz w:val="15"/>
        </w:rPr>
        <w:t>Let $\mathscr A\in\mathfrak A(\Omega_A)$ with $\Omega_A=(f_p,B_z,H_A,\epsilon_s)$, and suppose the trust-boundary assumptions stated at the beginning of this section hold. Further assume clean-reference selection-conditional calibration as in Eq.~\ref{eq-calibration-assumption}, post-attack effective-evidence alignment for exact correction (or use the stated $r_{\max}$ floor), quarantine closure within $H_Q$, and common nonexpansive policy promotions outside $\mathcal K_A$. Then RK-Guard satisfies the contract in Eq.~\ref{eq-propagation-contract-objective} with</w:t>
      </w:r>
    </w:p>
    <w:p w14:paraId="149C70B1">
      <w:pPr>
        <w:pStyle w:val="164"/>
        <w:keepNext w:val="0"/>
        <w:keepLines/>
        <w:shd w:val="clear" w:fill="F5F7F9"/>
      </w:pPr>
      <w:r>
        <w:rPr>
          <w:rFonts w:ascii="Consolas" w:hAnsi="Consolas" w:eastAsia="微软雅黑"/>
          <w:color w:val="202124"/>
          <w:sz w:val="15"/>
        </w:rPr>
        <w:t>\begin{align}</w:t>
      </w:r>
    </w:p>
    <w:p w14:paraId="04DE2ECE">
      <w:pPr>
        <w:pStyle w:val="164"/>
        <w:keepNext w:val="0"/>
        <w:keepLines/>
        <w:shd w:val="clear" w:fill="F5F7F9"/>
      </w:pPr>
      <w:r>
        <w:rPr>
          <w:rFonts w:ascii="Consolas" w:hAnsi="Consolas" w:eastAsia="微软雅黑"/>
          <w:color w:val="202124"/>
          <w:sz w:val="15"/>
        </w:rPr>
        <w:t>\label{eq-composed-contract}</w:t>
      </w:r>
    </w:p>
    <w:p w14:paraId="7BD3119F">
      <w:pPr>
        <w:pStyle w:val="164"/>
        <w:keepNext w:val="0"/>
        <w:keepLines/>
        <w:shd w:val="clear" w:fill="F5F7F9"/>
      </w:pPr>
      <w:r>
        <w:rPr>
          <w:rFonts w:ascii="Consolas" w:hAnsi="Consolas" w:eastAsia="微软雅黑"/>
          <w:color w:val="202124"/>
          <w:sz w:val="15"/>
        </w:rPr>
        <w:t>\mathfrak C(\Omega_A)=\Big(&amp;</w:t>
      </w:r>
    </w:p>
    <w:p w14:paraId="363185A4">
      <w:pPr>
        <w:pStyle w:val="164"/>
        <w:keepNext w:val="0"/>
        <w:keepLines/>
        <w:shd w:val="clear" w:fill="F5F7F9"/>
      </w:pPr>
      <w:r>
        <w:rPr>
          <w:rFonts w:ascii="Consolas" w:hAnsi="Consolas" w:eastAsia="微软雅黑"/>
          <w:color w:val="202124"/>
          <w:sz w:val="15"/>
        </w:rPr>
        <w:t>\varepsilon_B(\Omega_A),\delta_{\rm auth}(\Omega_A),\nonumber\\</w:t>
      </w:r>
    </w:p>
    <w:p w14:paraId="4E58AADD">
      <w:pPr>
        <w:pStyle w:val="164"/>
        <w:keepNext w:val="0"/>
        <w:keepLines/>
        <w:shd w:val="clear" w:fill="F5F7F9"/>
      </w:pPr>
      <w:r>
        <w:rPr>
          <w:rFonts w:ascii="Consolas" w:hAnsi="Consolas" w:eastAsia="微软雅黑"/>
          <w:color w:val="202124"/>
          <w:sz w:val="15"/>
        </w:rPr>
        <w:t>&amp;\overline T_{\rm corr}(\Omega_A),</w:t>
      </w:r>
    </w:p>
    <w:p w14:paraId="5585F22D">
      <w:pPr>
        <w:pStyle w:val="164"/>
        <w:keepNext w:val="0"/>
        <w:keepLines/>
        <w:shd w:val="clear" w:fill="F5F7F9"/>
      </w:pPr>
      <w:r>
        <w:rPr>
          <w:rFonts w:ascii="Consolas" w:hAnsi="Consolas" w:eastAsia="微软雅黑"/>
          <w:color w:val="202124"/>
          <w:sz w:val="15"/>
        </w:rPr>
        <w:t>\varepsilon_\pi(\Omega_A)\Big),</w:t>
      </w:r>
    </w:p>
    <w:p w14:paraId="2A977281">
      <w:pPr>
        <w:pStyle w:val="164"/>
        <w:keepNext w:val="0"/>
        <w:keepLines/>
        <w:shd w:val="clear" w:fill="F5F7F9"/>
      </w:pPr>
      <w:r>
        <w:rPr>
          <w:rFonts w:ascii="Consolas" w:hAnsi="Consolas" w:eastAsia="微软雅黑"/>
          <w:color w:val="202124"/>
          <w:sz w:val="15"/>
        </w:rPr>
        <w:t>\end{align}</w:t>
      </w:r>
    </w:p>
    <w:p w14:paraId="43F5F7D3">
      <w:pPr>
        <w:pStyle w:val="164"/>
        <w:keepNext w:val="0"/>
        <w:keepLines/>
        <w:shd w:val="clear" w:fill="F5F7F9"/>
      </w:pPr>
      <w:r>
        <w:rPr>
          <w:rFonts w:ascii="Consolas" w:hAnsi="Consolas" w:eastAsia="微软雅黑"/>
          <w:color w:val="202124"/>
          <w:sz w:val="15"/>
        </w:rPr>
        <w:t>where the four components are given by Eqs.~\ref{eq-thm-global-belief-bound}, \ref{eq-auth-budget-closure}, \ref{eq-thm-correction-time}, and~\ref{eq-global-policy-epsilon}; $\chi_A$, $\Delta_A$, and $\overline K_A$ are given by Eqs.~\ref{eq-window-evidence-discrepancy}, \ref{eq-attack-logodds-envelope}, and~\ref{eq-attack-promotion-count}. Hence the attack-to-policy path is contractually bounded as</w:t>
      </w:r>
    </w:p>
    <w:p w14:paraId="57372F89">
      <w:pPr>
        <w:pStyle w:val="164"/>
        <w:keepNext w:val="0"/>
        <w:keepLines/>
        <w:shd w:val="clear" w:fill="F5F7F9"/>
      </w:pPr>
      <w:r>
        <w:rPr>
          <w:rFonts w:ascii="Consolas" w:hAnsi="Consolas" w:eastAsia="微软雅黑"/>
          <w:color w:val="202124"/>
          <w:sz w:val="15"/>
        </w:rPr>
        <w:t>\begin{align}</w:t>
      </w:r>
    </w:p>
    <w:p w14:paraId="1411E7AE">
      <w:pPr>
        <w:pStyle w:val="164"/>
        <w:keepNext w:val="0"/>
        <w:keepLines/>
        <w:shd w:val="clear" w:fill="F5F7F9"/>
      </w:pPr>
      <w:r>
        <w:rPr>
          <w:rFonts w:ascii="Consolas" w:hAnsi="Consolas" w:eastAsia="微软雅黑"/>
          <w:color w:val="202124"/>
          <w:sz w:val="15"/>
        </w:rPr>
        <w:t>\label{eq-contract-propagation-chain}</w:t>
      </w:r>
    </w:p>
    <w:p w14:paraId="71B3F2FD">
      <w:pPr>
        <w:pStyle w:val="164"/>
        <w:keepNext w:val="0"/>
        <w:keepLines/>
        <w:shd w:val="clear" w:fill="F5F7F9"/>
      </w:pPr>
      <w:r>
        <w:rPr>
          <w:rFonts w:ascii="Consolas" w:hAnsi="Consolas" w:eastAsia="微软雅黑"/>
          <w:color w:val="202124"/>
          <w:sz w:val="15"/>
        </w:rPr>
        <w:t>(f_p,B_z,H_A)</w:t>
      </w:r>
    </w:p>
    <w:p w14:paraId="286B8072">
      <w:pPr>
        <w:pStyle w:val="164"/>
        <w:keepNext w:val="0"/>
        <w:keepLines/>
        <w:shd w:val="clear" w:fill="F5F7F9"/>
      </w:pPr>
      <w:r>
        <w:rPr>
          <w:rFonts w:ascii="Consolas" w:hAnsi="Consolas" w:eastAsia="微软雅黑"/>
          <w:color w:val="202124"/>
          <w:sz w:val="15"/>
        </w:rPr>
        <w:t>\xrightarrow{\ \chi_A,\lambda_f\ }</w:t>
      </w:r>
    </w:p>
    <w:p w14:paraId="08D64EBE">
      <w:pPr>
        <w:pStyle w:val="164"/>
        <w:keepNext w:val="0"/>
        <w:keepLines/>
        <w:shd w:val="clear" w:fill="F5F7F9"/>
      </w:pPr>
      <w:r>
        <w:rPr>
          <w:rFonts w:ascii="Consolas" w:hAnsi="Consolas" w:eastAsia="微软雅黑"/>
          <w:color w:val="202124"/>
          <w:sz w:val="15"/>
        </w:rPr>
        <w:t>\varepsilon_B</w:t>
      </w:r>
    </w:p>
    <w:p w14:paraId="3D3DFEBF">
      <w:pPr>
        <w:pStyle w:val="164"/>
        <w:keepNext w:val="0"/>
        <w:keepLines/>
        <w:shd w:val="clear" w:fill="F5F7F9"/>
      </w:pPr>
      <w:r>
        <w:rPr>
          <w:rFonts w:ascii="Consolas" w:hAnsi="Consolas" w:eastAsia="微软雅黑"/>
          <w:color w:val="202124"/>
          <w:sz w:val="15"/>
        </w:rPr>
        <w:t>\xrightarrow{\ \bar\delta_B,\varepsilon^{\rm cal}\ }</w:t>
      </w:r>
    </w:p>
    <w:p w14:paraId="574874A0">
      <w:pPr>
        <w:pStyle w:val="164"/>
        <w:keepNext w:val="0"/>
        <w:keepLines/>
        <w:shd w:val="clear" w:fill="F5F7F9"/>
      </w:pPr>
      <w:r>
        <w:rPr>
          <w:rFonts w:ascii="Consolas" w:hAnsi="Consolas" w:eastAsia="微软雅黑"/>
          <w:color w:val="202124"/>
          <w:sz w:val="15"/>
        </w:rPr>
        <w:t>\delta_{\rm auth}</w:t>
      </w:r>
    </w:p>
    <w:p w14:paraId="6B9F3510">
      <w:pPr>
        <w:pStyle w:val="164"/>
        <w:keepNext w:val="0"/>
        <w:keepLines/>
        <w:shd w:val="clear" w:fill="F5F7F9"/>
      </w:pPr>
      <w:r>
        <w:rPr>
          <w:rFonts w:ascii="Consolas" w:hAnsi="Consolas" w:eastAsia="微软雅黑"/>
          <w:color w:val="202124"/>
          <w:sz w:val="15"/>
        </w:rPr>
        <w:t>\xrightarrow{\ \epsilon_{\rm corr},H_Q,H_\pi\ }</w:t>
      </w:r>
    </w:p>
    <w:p w14:paraId="1DD1D0B9">
      <w:pPr>
        <w:pStyle w:val="164"/>
        <w:keepNext w:val="0"/>
        <w:keepLines/>
        <w:shd w:val="clear" w:fill="F5F7F9"/>
      </w:pPr>
      <w:r>
        <w:rPr>
          <w:rFonts w:ascii="Consolas" w:hAnsi="Consolas" w:eastAsia="微软雅黑"/>
          <w:color w:val="202124"/>
          <w:sz w:val="15"/>
        </w:rPr>
        <w:t>\varepsilon_\pi.</w:t>
      </w:r>
    </w:p>
    <w:p w14:paraId="0633D8AA">
      <w:pPr>
        <w:pStyle w:val="164"/>
        <w:keepNext w:val="0"/>
        <w:keepLines/>
        <w:shd w:val="clear" w:fill="F5F7F9"/>
      </w:pPr>
      <w:r>
        <w:rPr>
          <w:rFonts w:ascii="Consolas" w:hAnsi="Consolas" w:eastAsia="微软雅黑"/>
          <w:color w:val="202124"/>
          <w:sz w:val="15"/>
        </w:rPr>
        <w:t>\end{align}</w:t>
      </w:r>
    </w:p>
    <w:p w14:paraId="7DA652E3">
      <w:pPr>
        <w:pStyle w:val="164"/>
        <w:keepNext w:val="0"/>
        <w:keepLines/>
        <w:shd w:val="clear" w:fill="F5F7F9"/>
      </w:pPr>
      <w:r>
        <w:rPr>
          <w:rFonts w:ascii="Consolas" w:hAnsi="Consolas" w:eastAsia="微软雅黑"/>
          <w:color w:val="202124"/>
          <w:sz w:val="15"/>
        </w:rPr>
        <w:t>\end{theorem}</w:t>
      </w:r>
    </w:p>
    <w:p w14:paraId="5E2BF166">
      <w:pPr>
        <w:spacing w:after="40"/>
      </w:pPr>
    </w:p>
    <w:p w14:paraId="71BB4CF9">
      <w:pPr>
        <w:pStyle w:val="165"/>
        <w:keepNext/>
      </w:pPr>
      <w:r>
        <w:rPr>
          <w:rFonts w:ascii="Calibri" w:hAnsi="Calibri" w:eastAsia="宋体"/>
          <w:color w:val="2E74B5"/>
          <w:sz w:val="17"/>
        </w:rPr>
        <w:t>LaTeX 块 13</w:t>
      </w:r>
    </w:p>
    <w:p w14:paraId="4D4F8417">
      <w:pPr>
        <w:pStyle w:val="164"/>
        <w:keepNext/>
        <w:keepLines/>
        <w:shd w:val="clear" w:fill="F5F7F9"/>
      </w:pPr>
      <w:r>
        <w:rPr>
          <w:rFonts w:ascii="Consolas" w:hAnsi="Consolas" w:eastAsia="微软雅黑"/>
          <w:color w:val="202124"/>
          <w:sz w:val="15"/>
        </w:rPr>
        <w:t>\begin{proof}</w:t>
      </w:r>
    </w:p>
    <w:p w14:paraId="496DB44E">
      <w:pPr>
        <w:pStyle w:val="164"/>
        <w:keepNext/>
        <w:keepLines/>
        <w:shd w:val="clear" w:fill="F5F7F9"/>
      </w:pPr>
      <w:r>
        <w:rPr>
          <w:rFonts w:ascii="Consolas" w:hAnsi="Consolas" w:eastAsia="微软雅黑"/>
          <w:color w:val="202124"/>
          <w:sz w:val="15"/>
        </w:rPr>
        <w:t>Theorem~\ref{thm-bounded-poisoning} maps the simultaneous provenance-group and manipulated-event budgets to $\varepsilon_{B,q}(\Omega_A)$. Theorem~\ref{thm-false-authorization} propagates that deviation through the attacked gate under selection-conditional clean calibration. Theorem~\ref{thm-finite-correction} bounds the duration for which attack-induced beliefs remain distinguishable after the attack. Quarantine closure converts this duration into the ledger-size bound in Eq.~\ref{eq-attack-promotion-count}, and Theorem~\ref{thm-policy-drift} converts the ledger into the deployed-policy envelope. Collecting the four components yields Eq.~\ref{eq-composed-contract}.</w:t>
      </w:r>
    </w:p>
    <w:p w14:paraId="10F2FE33">
      <w:pPr>
        <w:pStyle w:val="164"/>
        <w:keepNext w:val="0"/>
        <w:keepLines/>
        <w:shd w:val="clear" w:fill="F5F7F9"/>
      </w:pPr>
      <w:r>
        <w:rPr>
          <w:rFonts w:ascii="Consolas" w:hAnsi="Consolas" w:eastAsia="微软雅黑"/>
          <w:color w:val="202124"/>
          <w:sz w:val="15"/>
        </w:rPr>
        <w:t>\end{proof}</w:t>
      </w:r>
    </w:p>
    <w:p w14:paraId="71F851B2">
      <w:pPr>
        <w:spacing w:after="40"/>
      </w:pPr>
    </w:p>
    <w:p w14:paraId="335CE980">
      <w:pPr>
        <w:pStyle w:val="4"/>
      </w:pPr>
      <w:r>
        <w:t>7 实验评估</w:t>
      </w:r>
    </w:p>
    <w:p w14:paraId="44D24317">
      <w:r>
        <w:rPr>
          <w:rFonts w:ascii="Calibri" w:hAnsi="Calibri" w:eastAsia="宋体"/>
          <w:sz w:val="22"/>
        </w:rPr>
        <w:t>本文从三个层次评估 RK-Guard。联合受控实验在同一条受攻击轨迹上测试传播合约的四个坐标；安全强基线实验在 IEEE 33 节点馈线上比较三种直接相关防御；攻击强度、机制消融和跨馈线实验进一步考察鲁棒性与部署成本。所有馈线统计均由按随机种子记录的模拟器日志计算，旧绘图脚本中的硬编码数组不参与最终结果。</w:t>
      </w:r>
    </w:p>
    <w:p w14:paraId="75DCD36F">
      <w:pPr>
        <w:pStyle w:val="5"/>
      </w:pPr>
      <w:r>
        <w:t>7.1 实验设置、指标与统计协议</w:t>
      </w:r>
    </w:p>
    <w:p w14:paraId="082C3F57">
      <w:r>
        <w:rPr>
          <w:rFonts w:ascii="Calibri" w:hAnsi="Calibri" w:eastAsia="宋体"/>
          <w:sz w:val="22"/>
        </w:rPr>
        <w:t xml:space="preserve">主要安全指标组为 </w:t>
      </w:r>
      <w:r>
        <w:rPr>
          <w:rFonts w:ascii="Cambria Math" w:hAnsi="Cambria Math" w:eastAsia="宋体"/>
          <w:sz w:val="21"/>
        </w:rPr>
        <w:t>$(D_B,P_{\rm FA},T_{\rm corr},D_\pi)$</w:t>
      </w:r>
      <w:r>
        <w:rPr>
          <w:rFonts w:ascii="Calibri" w:hAnsi="Calibri" w:eastAsia="宋体"/>
          <w:sz w:val="22"/>
        </w:rPr>
        <w:t xml:space="preserve">。其中 </w:t>
      </w:r>
      <w:r>
        <w:rPr>
          <w:rFonts w:ascii="Cambria Math" w:hAnsi="Cambria Math" w:eastAsia="宋体"/>
          <w:sz w:val="21"/>
        </w:rPr>
        <w:t>$P_{\rm FA}$</w:t>
      </w:r>
      <w:r>
        <w:rPr>
          <w:rFonts w:ascii="Calibri" w:hAnsi="Calibri" w:eastAsia="宋体"/>
          <w:sz w:val="22"/>
        </w:rPr>
        <w:t xml:space="preserve"> 是语义误授权率：当语义门释放某候选动作，但其真实运行可用性前提为假时记为一次误授权。该事件在交流验证之前计分；真实状态标签不会提供给信念更新、候选排序或策略。馈线实验还报告归一化恢复服务曲线下面积 AURC、达到 90% 供电恢复的时间、后备动作频率与授权环时延。</w:t>
      </w:r>
    </w:p>
    <w:p w14:paraId="3BAE9BAA">
      <w:r>
        <w:rPr>
          <w:rFonts w:ascii="Calibri" w:hAnsi="Calibri" w:eastAsia="宋体"/>
          <w:sz w:val="22"/>
        </w:rPr>
        <w:t>攻击预算包含受损来源组数、操纵证据量、攻击持续时间和隐蔽幅值。实验设置无攻击、低、中、高四个等级。攻击窗口内，证据生成器循环生成伪造、重放、延迟、证据缺失和相关来源等攻击模式；受保护执行路径与交流验证器始终位于攻击接口之外。</w:t>
      </w:r>
    </w:p>
    <w:p w14:paraId="20D5E719">
      <w:r>
        <w:rPr>
          <w:rFonts w:ascii="Calibri" w:hAnsi="Calibri" w:eastAsia="宋体"/>
          <w:sz w:val="22"/>
        </w:rPr>
        <w:t>每种配置使用 20 个独立随机种子。除非另有说明，表格报告均值和标准差。图中误差线为对随机种子进行 20,000 次重采样所得的 95% 非参数 bootstrap 置信区间。安全基线比较采用 100,000 次抽样的配对双侧随机符号翻转检验，并在每个指标内对三个基线执行 Holm 校正。未剔除任何随机种子或观测值。</w:t>
      </w:r>
    </w:p>
    <w:p w14:paraId="0C6AE419">
      <w:pPr>
        <w:pStyle w:val="5"/>
      </w:pPr>
      <w:r>
        <w:t>7.2 传播合约联合验证</w:t>
      </w:r>
    </w:p>
    <w:p w14:paraId="697AF65E">
      <w:r>
        <w:rPr>
          <w:rFonts w:ascii="Calibri" w:hAnsi="Calibri" w:eastAsia="宋体"/>
          <w:sz w:val="22"/>
        </w:rPr>
        <w:t>受控实验为 256 条断言和一个包含 8 个动作的已提升策略维护对齐的受攻击与无攻击信念过程。遗忘因子设为 0.85，组影响上界为 0.025，事件影响上界为 0.0125，修正容差为 0.02。每个候选动作具有一个依赖证据的前提，其风险预算为 0.15，有限样本校准容差为 0.01。无攻击条件下的真实值根据相应信念采样，因此选择条件校准在抽样误差范围内按构造成立。受攻击递推与参考递推接收相同的有效未受损贡献。隔离驻留上界和策略适配周期均为 2，并且所有合约界限均在观察轨迹之前根据定理 5 计算。</w:t>
      </w:r>
    </w:p>
    <w:p w14:paraId="41790ECE">
      <w:r>
        <w:rPr>
          <w:rFonts w:ascii="Calibri" w:hAnsi="Calibri" w:eastAsia="宋体"/>
          <w:sz w:val="22"/>
        </w:rPr>
        <w:t>表 2 采用比均值比较更严格的统计口径：三个确定性坐标取 20 条轨迹的最大值，误授权概率则在全部已授权候选上汇总。所有观测均低于对应界限。从低预算到高预算，最大信念失真由 0.0140 增至 0.0599，最长修正时间由 1 次增至 8 次更新，最大策略距离由 0.0747 增至 0.1379；对应理论界限随攻击证据包络和可区分提升次数单调增长。图 2 表明，策略包络在四个坐标中最为宽松，并在高预算下饱和到 1。实验支持组合关系，但也说明由 Pinsker 不等式和三角不等式导出的策略界较为保守，不能据此声称该界是紧的。</w:t>
      </w:r>
    </w:p>
    <w:p w14:paraId="1CDB98F9">
      <w:pPr>
        <w:pStyle w:val="5"/>
      </w:pPr>
      <w:r>
        <w:t>7.3 IEEE 33 节点上的安全强基线</w:t>
      </w:r>
    </w:p>
    <w:p w14:paraId="232A4664">
      <w:r>
        <w:rPr>
          <w:rFonts w:ascii="Calibri" w:hAnsi="Calibri" w:eastAsia="宋体"/>
          <w:sz w:val="22"/>
        </w:rPr>
        <w:t>所有方法接收相同证据日志、中等混合攻击、负荷优先候选策略、至多 8 个候选动作以及相同的精确 pandapower 交流验证器。ROAR-Filter 是合理性过滤的同接口适配，拒绝陈旧关系和极性异常值；Prov-CTI 使用固定来源权重和时间衰减，但不使用来源组上界或策略提升控制；Group-Trim 在固定单来源组受损假设下剔除最大和最小的来源组贡献。这些实现用于在统一恢复接口下测试防御原理，并不声称逐比特复现非公开实现。只有 RK-Guard 将有界证据影响、语义风险分配、信念修正、转移隔离和依赖信任度的策略提升连接起来。</w:t>
      </w:r>
    </w:p>
    <w:p w14:paraId="2508E1DB">
      <w:r>
        <w:rPr>
          <w:rFonts w:ascii="Calibri" w:hAnsi="Calibri" w:eastAsia="宋体"/>
          <w:sz w:val="22"/>
        </w:rPr>
        <w:t>安全强基线揭示了较弱 Latest-Evidence 和 Static-KG 比较无法表现的权衡。Group-Trim 与 ROAR-Filter 的平均信念失真分别比 RK-Guard 低 0.0265 和 0.0142，二者在 Holm 校正后均显著。相反，RK-Guard 相比 Prov-CTI 将信念失真降低 0.1066。对策略传播，RK-Guard 相比 Prov-CTI 将策略距离降低 0.0325；与 ROAR-Filter 和 Group-Trim 的差异在校正后不显著。误授权率和 AURC 的差异在 Holm 校正后均不显著。因此，RK-Guard 并非在每个单项指标上都优于基线，其区分性在于：在与三个安全基线的 AURC 差异均不显著的同时，对四坐标合约进行联合验证。</w:t>
      </w:r>
    </w:p>
    <w:p w14:paraId="52EF44A3">
      <w:pPr>
        <w:pStyle w:val="5"/>
      </w:pPr>
      <w:r>
        <w:t>7.4 攻击预算响应与机制消融</w:t>
      </w:r>
    </w:p>
    <w:p w14:paraId="7D66A515">
      <w:r>
        <w:rPr>
          <w:rFonts w:ascii="Calibri" w:hAnsi="Calibri" w:eastAsia="宋体"/>
          <w:sz w:val="22"/>
        </w:rPr>
        <w:t>在无、低、中、高攻击预算下，平均信念失真约为 0、0.1287、0.1974 和 0.4303；语义误授权率为 0、0.0167、0.0286 和 0.0962；策略距离为 0、0.0155、0.0126 和 0.0365。AURC 始终位于 0.9150 至 0.9182。信念失真和语义误授权率随攻击增强而上升；策略距离并非单调变化，但在高预算下最大。这些结果表明安全指标对攻击具有敏感性。AURC 相对稳定则源于下游精确验证器和有界候选搜索，不能被解释为知识状态依然可信。</w:t>
      </w:r>
    </w:p>
    <w:p w14:paraId="68B92C09">
      <w:r>
        <w:rPr>
          <w:rFonts w:ascii="Calibri" w:hAnsi="Calibri" w:eastAsia="宋体"/>
          <w:sz w:val="22"/>
        </w:rPr>
        <w:t>消融结果与各机制预期作用一致。移除来源组上界后，平均信念失真由 0.1974 升至 0.3708，策略距离由 0.0126 升至 0.0305。关闭遗忘后，信念失真、误授权率和策略距离分别为 0.2562、0.0990 和 0.0308。移除语义门使误授权率升至 0.2676，为完整方法的 9.4 倍，但精确验证器仍保持较高 AURC。移除隔离不会改变即时信念失真和误授权，却使策略距离提高 30.6%。固定策略半径变体在 24 步内与 RK-Guard 接近，因此该实验时域不足以区分信任相关半径的长期优势。</w:t>
      </w:r>
    </w:p>
    <w:p w14:paraId="1B8D4E55">
      <w:pPr>
        <w:pStyle w:val="5"/>
      </w:pPr>
      <w:r>
        <w:t>7.5 跨馈线运行时间与活性</w:t>
      </w:r>
    </w:p>
    <w:p w14:paraId="1620DC33">
      <w:r>
        <w:rPr>
          <w:rFonts w:ascii="Calibri" w:hAnsi="Calibri" w:eastAsia="宋体"/>
          <w:sz w:val="22"/>
        </w:rPr>
        <w:t>实验环境通过 pandapower 提供 IEEE 33 节点和 69 节点辐射网络，通过固定上游版本的 OpenDSS 提供标准 IEEE 123 和 8500 节点案例。模拟器中 IEEE 123 实现包含 132 个母线，8500 节点实现包含 4,876 个母线。负荷分别划分为 8、10、12 和 32 个恢复块，使用 8、10、12 和 16 个智能体。权威交流验证器只有在受监控供电节点电压保持在 0.90 至 1.10 p.u. 时才接纳候选动作。8500 节点损伤状态通过从标准运行点执行验证器可行的负荷削减构造。</w:t>
      </w:r>
    </w:p>
    <w:p w14:paraId="2AD81EE1">
      <w:r>
        <w:rPr>
          <w:rFonts w:ascii="Calibri" w:hAnsi="Calibri" w:eastAsia="宋体"/>
          <w:sz w:val="22"/>
        </w:rPr>
        <w:t xml:space="preserve">IEEE 33、69、123 和 4,876 节点实现的平均授权时延分别为 </w:t>
      </w:r>
      <w:r>
        <w:rPr>
          <w:rFonts w:ascii="Cambria Math" w:hAnsi="Cambria Math" w:eastAsia="宋体"/>
          <w:sz w:val="21"/>
        </w:rPr>
        <w:t>$10.92\pm3.99$</w:t>
      </w:r>
      <w:r>
        <w:rPr>
          <w:rFonts w:ascii="Calibri" w:hAnsi="Calibri" w:eastAsia="宋体"/>
          <w:sz w:val="22"/>
        </w:rPr>
        <w:t xml:space="preserve"> ms、</w:t>
      </w:r>
      <w:r>
        <w:rPr>
          <w:rFonts w:ascii="Cambria Math" w:hAnsi="Cambria Math" w:eastAsia="宋体"/>
          <w:sz w:val="21"/>
        </w:rPr>
        <w:t>$12.31\pm2.83$</w:t>
      </w:r>
      <w:r>
        <w:rPr>
          <w:rFonts w:ascii="Calibri" w:hAnsi="Calibri" w:eastAsia="宋体"/>
          <w:sz w:val="22"/>
        </w:rPr>
        <w:t xml:space="preserve"> ms、</w:t>
      </w:r>
      <w:r>
        <w:rPr>
          <w:rFonts w:ascii="Cambria Math" w:hAnsi="Cambria Math" w:eastAsia="宋体"/>
          <w:sz w:val="21"/>
        </w:rPr>
        <w:t>$1.07\pm0.18$</w:t>
      </w:r>
      <w:r>
        <w:rPr>
          <w:rFonts w:ascii="Calibri" w:hAnsi="Calibri" w:eastAsia="宋体"/>
          <w:sz w:val="22"/>
        </w:rPr>
        <w:t xml:space="preserve"> ms 和 </w:t>
      </w:r>
      <w:r>
        <w:rPr>
          <w:rFonts w:ascii="Cambria Math" w:hAnsi="Cambria Math" w:eastAsia="宋体"/>
          <w:sz w:val="21"/>
        </w:rPr>
        <w:t>$62.43\pm3.16$</w:t>
      </w:r>
      <w:r>
        <w:rPr>
          <w:rFonts w:ascii="Calibri" w:hAnsi="Calibri" w:eastAsia="宋体"/>
          <w:sz w:val="22"/>
        </w:rPr>
        <w:t xml:space="preserve"> ms。非单调时延与不同求解器后端一致，因此图 5(a) 是跨馈线运行测量，而不是算法复杂度曲线。所有配置最终均恢复全部供电。8500 节点案例的 AURC 为 </w:t>
      </w:r>
      <w:r>
        <w:rPr>
          <w:rFonts w:ascii="Cambria Math" w:hAnsi="Cambria Math" w:eastAsia="宋体"/>
          <w:sz w:val="21"/>
        </w:rPr>
        <w:t>$0.7127\pm0.0009$</w:t>
      </w:r>
      <w:r>
        <w:rPr>
          <w:rFonts w:ascii="Calibri" w:hAnsi="Calibri" w:eastAsia="宋体"/>
          <w:sz w:val="22"/>
        </w:rPr>
        <w:t>，后备动作率为 0.0063，所有运行均在第 18 步达到 90% 供电。这表明在所测试的 32 个恢复块、最多 8 个候选动作配置下系统具备活性，但无法据此区分分块粒度、可行损伤状态构造和搜索宽度各自的贡献。</w:t>
      </w:r>
    </w:p>
    <w:p w14:paraId="5B36B886">
      <w:pPr>
        <w:pStyle w:val="5"/>
      </w:pPr>
      <w:r>
        <w:t>7.6 可复现性与结果来源</w:t>
      </w:r>
    </w:p>
    <w:p w14:paraId="6FFE96CC">
      <w:r>
        <w:rPr>
          <w:rFonts w:ascii="Calibri" w:hAnsi="Calibri" w:eastAsia="宋体"/>
          <w:sz w:val="22"/>
        </w:rPr>
        <w:t>配套材料包含受控实验和强基线驱动程序、共享馈线内核、pandapower/OpenDSS 适配器以及可执行 Python 绘图程序。按随机种子记录的合约、基线和馈线日志随材料提供。绘图程序直接从这些日志重建所有实验图和配对统计表。结果集记录来源版本以及打包环境的 SHA-256 摘要；源数据同时附带可编辑 SVG/PDF 和 600 dpi PNG/TIFF 输出，README 给出精确路径和运行命令。</w:t>
      </w:r>
    </w:p>
    <w:p w14:paraId="06851815">
      <w:pPr>
        <w:pStyle w:val="165"/>
      </w:pPr>
      <w:r>
        <w:rPr>
          <w:rFonts w:ascii="Calibri" w:hAnsi="Calibri" w:eastAsia="宋体"/>
          <w:color w:val="555555"/>
          <w:sz w:val="19"/>
        </w:rPr>
        <w:t>以下按源文件顺序保留本节的公式、符号定义、定理、证明、算法、表格和图片 LaTeX 语法。</w:t>
      </w:r>
    </w:p>
    <w:p w14:paraId="7AB89FB5">
      <w:pPr>
        <w:pStyle w:val="165"/>
        <w:keepNext/>
      </w:pPr>
      <w:r>
        <w:rPr>
          <w:rFonts w:ascii="Calibri" w:hAnsi="Calibri" w:eastAsia="宋体"/>
          <w:color w:val="2E74B5"/>
          <w:sz w:val="17"/>
        </w:rPr>
        <w:t>LaTeX 块 1</w:t>
      </w:r>
    </w:p>
    <w:p w14:paraId="17BB61D7">
      <w:pPr>
        <w:pStyle w:val="164"/>
        <w:keepNext/>
        <w:keepLines/>
        <w:shd w:val="clear" w:fill="F5F7F9"/>
      </w:pPr>
      <w:r>
        <w:rPr>
          <w:rFonts w:ascii="Consolas" w:hAnsi="Consolas" w:eastAsia="微软雅黑"/>
          <w:color w:val="202124"/>
          <w:sz w:val="15"/>
        </w:rPr>
        <w:t>\begin{table*}[t]</w:t>
      </w:r>
    </w:p>
    <w:p w14:paraId="047786F0">
      <w:pPr>
        <w:pStyle w:val="164"/>
        <w:keepNext/>
        <w:keepLines/>
        <w:shd w:val="clear" w:fill="F5F7F9"/>
      </w:pPr>
      <w:r>
        <w:rPr>
          <w:rFonts w:ascii="Consolas" w:hAnsi="Consolas" w:eastAsia="微软雅黑"/>
          <w:color w:val="202124"/>
          <w:sz w:val="15"/>
        </w:rPr>
        <w:t>\centering</w:t>
      </w:r>
    </w:p>
    <w:p w14:paraId="487B03FA">
      <w:pPr>
        <w:pStyle w:val="164"/>
        <w:keepNext w:val="0"/>
        <w:keepLines/>
        <w:shd w:val="clear" w:fill="F5F7F9"/>
      </w:pPr>
      <w:r>
        <w:rPr>
          <w:rFonts w:ascii="Consolas" w:hAnsi="Consolas" w:eastAsia="微软雅黑"/>
          <w:color w:val="202124"/>
          <w:sz w:val="15"/>
        </w:rPr>
        <w:t>\caption{Joint propagation-contract audit. Entries are observed/contract limit. For $D_B$, $T_{\rm corr}$, and $D_\pi$, the observation is the maximum over 20 seeded trajectories; for $P_{\rm FA}$, it is the probability pooled over all authorized candidates.}</w:t>
      </w:r>
    </w:p>
    <w:p w14:paraId="6946E6A8">
      <w:pPr>
        <w:pStyle w:val="164"/>
        <w:keepNext w:val="0"/>
        <w:keepLines/>
        <w:shd w:val="clear" w:fill="F5F7F9"/>
      </w:pPr>
      <w:r>
        <w:rPr>
          <w:rFonts w:ascii="Consolas" w:hAnsi="Consolas" w:eastAsia="微软雅黑"/>
          <w:color w:val="202124"/>
          <w:sz w:val="15"/>
        </w:rPr>
        <w:t>\label{tab-contract-audit}</w:t>
      </w:r>
    </w:p>
    <w:p w14:paraId="7F6E2EED">
      <w:pPr>
        <w:pStyle w:val="164"/>
        <w:keepNext w:val="0"/>
        <w:keepLines/>
        <w:shd w:val="clear" w:fill="F5F7F9"/>
      </w:pPr>
      <w:r>
        <w:rPr>
          <w:rFonts w:ascii="Consolas" w:hAnsi="Consolas" w:eastAsia="微软雅黑"/>
          <w:color w:val="202124"/>
          <w:sz w:val="15"/>
        </w:rPr>
        <w:t>\setlength{\tabcolsep}{5.0mm}</w:t>
      </w:r>
    </w:p>
    <w:p w14:paraId="36CFA4DE">
      <w:pPr>
        <w:pStyle w:val="164"/>
        <w:keepNext w:val="0"/>
        <w:keepLines/>
        <w:shd w:val="clear" w:fill="F5F7F9"/>
      </w:pPr>
      <w:r>
        <w:rPr>
          <w:rFonts w:ascii="Consolas" w:hAnsi="Consolas" w:eastAsia="微软雅黑"/>
          <w:color w:val="202124"/>
          <w:sz w:val="15"/>
        </w:rPr>
        <w:t>\begin{tabular}{lccccc}</w:t>
      </w:r>
    </w:p>
    <w:p w14:paraId="6D0C328D">
      <w:pPr>
        <w:pStyle w:val="164"/>
        <w:keepNext w:val="0"/>
        <w:keepLines/>
        <w:shd w:val="clear" w:fill="F5F7F9"/>
      </w:pPr>
      <w:r>
        <w:rPr>
          <w:rFonts w:ascii="Consolas" w:hAnsi="Consolas" w:eastAsia="微软雅黑"/>
          <w:color w:val="202124"/>
          <w:sz w:val="15"/>
        </w:rPr>
        <w:t>\toprule[1.2pt]</w:t>
      </w:r>
    </w:p>
    <w:p w14:paraId="2C9D371C">
      <w:pPr>
        <w:pStyle w:val="164"/>
        <w:keepNext w:val="0"/>
        <w:keepLines/>
        <w:shd w:val="clear" w:fill="F5F7F9"/>
      </w:pPr>
      <w:r>
        <w:rPr>
          <w:rFonts w:ascii="Consolas" w:hAnsi="Consolas" w:eastAsia="微软雅黑"/>
          <w:color w:val="202124"/>
          <w:sz w:val="15"/>
        </w:rPr>
        <w:t>Attack budget &amp; $D_B/\varepsilon_B$ &amp; $P_{\rm FA}/\delta_{\rm auth}$ &amp; $T_{\rm corr}/\overline T_{\rm corr}$ &amp; $D_\pi/\varepsilon_\pi$ &amp; Joint verdict \\</w:t>
      </w:r>
    </w:p>
    <w:p w14:paraId="686FB3E1">
      <w:pPr>
        <w:pStyle w:val="164"/>
        <w:keepNext w:val="0"/>
        <w:keepLines/>
        <w:shd w:val="clear" w:fill="F5F7F9"/>
      </w:pPr>
      <w:r>
        <w:rPr>
          <w:rFonts w:ascii="Consolas" w:hAnsi="Consolas" w:eastAsia="微软雅黑"/>
          <w:color w:val="202124"/>
          <w:sz w:val="15"/>
        </w:rPr>
        <w:t>\midrule</w:t>
      </w:r>
    </w:p>
    <w:p w14:paraId="68AD1453">
      <w:pPr>
        <w:pStyle w:val="164"/>
        <w:keepNext w:val="0"/>
        <w:keepLines/>
        <w:shd w:val="clear" w:fill="F5F7F9"/>
      </w:pPr>
      <w:r>
        <w:rPr>
          <w:rFonts w:ascii="Consolas" w:hAnsi="Consolas" w:eastAsia="微软雅黑"/>
          <w:color w:val="202124"/>
          <w:sz w:val="15"/>
        </w:rPr>
        <w:t>None   &amp; $0/0$ &amp; $0.1135/0.1600$ &amp; $0/0$ &amp; $0/0$ &amp; Pass \\</w:t>
      </w:r>
    </w:p>
    <w:p w14:paraId="11AD362B">
      <w:pPr>
        <w:pStyle w:val="164"/>
        <w:keepNext w:val="0"/>
        <w:keepLines/>
        <w:shd w:val="clear" w:fill="F5F7F9"/>
      </w:pPr>
      <w:r>
        <w:rPr>
          <w:rFonts w:ascii="Consolas" w:hAnsi="Consolas" w:eastAsia="微软雅黑"/>
          <w:color w:val="202124"/>
          <w:sz w:val="15"/>
        </w:rPr>
        <w:t>Low    &amp; $0.0140/0.0398$ &amp; $0.1197/0.1998$ &amp; $1/5$ &amp; $0.0747/0.5367$ &amp; Pass \\</w:t>
      </w:r>
    </w:p>
    <w:p w14:paraId="66A7072D">
      <w:pPr>
        <w:pStyle w:val="164"/>
        <w:keepNext w:val="0"/>
        <w:keepLines/>
        <w:shd w:val="clear" w:fill="F5F7F9"/>
      </w:pPr>
      <w:r>
        <w:rPr>
          <w:rFonts w:ascii="Consolas" w:hAnsi="Consolas" w:eastAsia="微软雅黑"/>
          <w:color w:val="202124"/>
          <w:sz w:val="15"/>
        </w:rPr>
        <w:t>Medium &amp; $0.0372/0.1213$ &amp; $0.1231/0.2813$ &amp; $5/12$ &amp; $0.0811/0.9839$ &amp; Pass \\</w:t>
      </w:r>
    </w:p>
    <w:p w14:paraId="6F3778EB">
      <w:pPr>
        <w:pStyle w:val="164"/>
        <w:keepNext w:val="0"/>
        <w:keepLines/>
        <w:shd w:val="clear" w:fill="F5F7F9"/>
      </w:pPr>
      <w:r>
        <w:rPr>
          <w:rFonts w:ascii="Consolas" w:hAnsi="Consolas" w:eastAsia="微软雅黑"/>
          <w:color w:val="202124"/>
          <w:sz w:val="15"/>
        </w:rPr>
        <w:t>High   &amp; $0.0599/0.2144$ &amp; $0.1515/0.3744$ &amp; $8/15$ &amp; $0.1379/1.0000$ &amp; Pass \\</w:t>
      </w:r>
    </w:p>
    <w:p w14:paraId="4886C1E6">
      <w:pPr>
        <w:pStyle w:val="164"/>
        <w:keepNext w:val="0"/>
        <w:keepLines/>
        <w:shd w:val="clear" w:fill="F5F7F9"/>
      </w:pPr>
      <w:r>
        <w:rPr>
          <w:rFonts w:ascii="Consolas" w:hAnsi="Consolas" w:eastAsia="微软雅黑"/>
          <w:color w:val="202124"/>
          <w:sz w:val="15"/>
        </w:rPr>
        <w:t>\bottomrule[1.2pt]</w:t>
      </w:r>
    </w:p>
    <w:p w14:paraId="1B02F46A">
      <w:pPr>
        <w:pStyle w:val="164"/>
        <w:keepNext w:val="0"/>
        <w:keepLines/>
        <w:shd w:val="clear" w:fill="F5F7F9"/>
      </w:pPr>
      <w:r>
        <w:rPr>
          <w:rFonts w:ascii="Consolas" w:hAnsi="Consolas" w:eastAsia="微软雅黑"/>
          <w:color w:val="202124"/>
          <w:sz w:val="15"/>
        </w:rPr>
        <w:t>\end{tabular}</w:t>
      </w:r>
    </w:p>
    <w:p w14:paraId="578E7F75">
      <w:pPr>
        <w:pStyle w:val="164"/>
        <w:keepNext w:val="0"/>
        <w:keepLines/>
        <w:shd w:val="clear" w:fill="F5F7F9"/>
      </w:pPr>
      <w:r>
        <w:rPr>
          <w:rFonts w:ascii="Consolas" w:hAnsi="Consolas" w:eastAsia="微软雅黑"/>
          <w:color w:val="202124"/>
          <w:sz w:val="15"/>
        </w:rPr>
        <w:t>\end{table*}</w:t>
      </w:r>
    </w:p>
    <w:p w14:paraId="3677029D">
      <w:pPr>
        <w:spacing w:after="40"/>
      </w:pPr>
    </w:p>
    <w:p w14:paraId="045B979A">
      <w:pPr>
        <w:pStyle w:val="165"/>
        <w:keepNext/>
      </w:pPr>
      <w:r>
        <w:rPr>
          <w:rFonts w:ascii="Calibri" w:hAnsi="Calibri" w:eastAsia="宋体"/>
          <w:color w:val="2E74B5"/>
          <w:sz w:val="17"/>
        </w:rPr>
        <w:t>LaTeX 块 2</w:t>
      </w:r>
    </w:p>
    <w:p w14:paraId="0A12B0B9">
      <w:pPr>
        <w:pStyle w:val="164"/>
        <w:keepNext/>
        <w:keepLines/>
        <w:shd w:val="clear" w:fill="F5F7F9"/>
      </w:pPr>
      <w:r>
        <w:rPr>
          <w:rFonts w:ascii="Consolas" w:hAnsi="Consolas" w:eastAsia="微软雅黑"/>
          <w:color w:val="202124"/>
          <w:sz w:val="15"/>
        </w:rPr>
        <w:t>\begin{figure*}[t]</w:t>
      </w:r>
    </w:p>
    <w:p w14:paraId="1A028F99">
      <w:pPr>
        <w:pStyle w:val="164"/>
        <w:keepNext/>
        <w:keepLines/>
        <w:shd w:val="clear" w:fill="F5F7F9"/>
      </w:pPr>
      <w:r>
        <w:rPr>
          <w:rFonts w:ascii="Consolas" w:hAnsi="Consolas" w:eastAsia="微软雅黑"/>
          <w:color w:val="202124"/>
          <w:sz w:val="15"/>
        </w:rPr>
        <w:t>\centering</w:t>
      </w:r>
    </w:p>
    <w:p w14:paraId="478F9832">
      <w:pPr>
        <w:pStyle w:val="164"/>
        <w:keepNext/>
        <w:keepLines/>
        <w:shd w:val="clear" w:fill="F5F7F9"/>
      </w:pPr>
      <w:r>
        <w:rPr>
          <w:rFonts w:ascii="Consolas" w:hAnsi="Consolas" w:eastAsia="微软雅黑"/>
          <w:color w:val="202124"/>
          <w:sz w:val="15"/>
        </w:rPr>
        <w:t>\includegraphics[width=0.98\textwidth]{figures/tdsc_results/tdsc_contract_joint.pdf}</w:t>
      </w:r>
    </w:p>
    <w:p w14:paraId="5964E94B">
      <w:pPr>
        <w:pStyle w:val="164"/>
        <w:keepNext/>
        <w:keepLines/>
        <w:shd w:val="clear" w:fill="F5F7F9"/>
      </w:pPr>
      <w:r>
        <w:rPr>
          <w:rFonts w:ascii="Consolas" w:hAnsi="Consolas" w:eastAsia="微软雅黑"/>
          <w:color w:val="202124"/>
          <w:sz w:val="15"/>
        </w:rPr>
        <w:t>\caption{Joint attack-budget-dependent propagation contract. (a)--(d) show belief distortion, semantic false authorization, post-attack correction time, and deployed-policy distance measured on the same 20 trajectories per budget. Points are seed means with 95\% bootstrap CIs; dashed triangles are the composed sufficient limits. The nonzero no-attack $P_{\rm FA}$ is calibrated semantic risk, not poisoning-induced error.}</w:t>
      </w:r>
    </w:p>
    <w:p w14:paraId="56CF98A2">
      <w:pPr>
        <w:pStyle w:val="164"/>
        <w:keepNext/>
        <w:keepLines/>
        <w:shd w:val="clear" w:fill="F5F7F9"/>
      </w:pPr>
      <w:r>
        <w:rPr>
          <w:rFonts w:ascii="Consolas" w:hAnsi="Consolas" w:eastAsia="微软雅黑"/>
          <w:color w:val="202124"/>
          <w:sz w:val="15"/>
        </w:rPr>
        <w:t>\label{fig-contract-joint}</w:t>
      </w:r>
    </w:p>
    <w:p w14:paraId="69B5B656">
      <w:pPr>
        <w:pStyle w:val="164"/>
        <w:keepNext w:val="0"/>
        <w:keepLines/>
        <w:shd w:val="clear" w:fill="F5F7F9"/>
      </w:pPr>
      <w:r>
        <w:rPr>
          <w:rFonts w:ascii="Consolas" w:hAnsi="Consolas" w:eastAsia="微软雅黑"/>
          <w:color w:val="202124"/>
          <w:sz w:val="15"/>
        </w:rPr>
        <w:t>\end{figure*}</w:t>
      </w:r>
    </w:p>
    <w:p w14:paraId="1D0FF614">
      <w:pPr>
        <w:spacing w:after="40"/>
      </w:pPr>
    </w:p>
    <w:p w14:paraId="6A6F9660">
      <w:pPr>
        <w:pStyle w:val="165"/>
        <w:keepNext/>
      </w:pPr>
      <w:r>
        <w:rPr>
          <w:rFonts w:ascii="Calibri" w:hAnsi="Calibri" w:eastAsia="宋体"/>
          <w:color w:val="2E74B5"/>
          <w:sz w:val="17"/>
        </w:rPr>
        <w:t>LaTeX 块 3</w:t>
      </w:r>
    </w:p>
    <w:p w14:paraId="68401630">
      <w:pPr>
        <w:pStyle w:val="164"/>
        <w:keepNext/>
        <w:keepLines/>
        <w:shd w:val="clear" w:fill="F5F7F9"/>
      </w:pPr>
      <w:r>
        <w:rPr>
          <w:rFonts w:ascii="Consolas" w:hAnsi="Consolas" w:eastAsia="微软雅黑"/>
          <w:color w:val="202124"/>
          <w:sz w:val="15"/>
        </w:rPr>
        <w:t>\begin{table*}[t]</w:t>
      </w:r>
    </w:p>
    <w:p w14:paraId="571585E3">
      <w:pPr>
        <w:pStyle w:val="164"/>
        <w:keepNext/>
        <w:keepLines/>
        <w:shd w:val="clear" w:fill="F5F7F9"/>
      </w:pPr>
      <w:r>
        <w:rPr>
          <w:rFonts w:ascii="Consolas" w:hAnsi="Consolas" w:eastAsia="微软雅黑"/>
          <w:color w:val="202124"/>
          <w:sz w:val="15"/>
        </w:rPr>
        <w:t>\centering</w:t>
      </w:r>
    </w:p>
    <w:p w14:paraId="047821D1">
      <w:pPr>
        <w:pStyle w:val="164"/>
        <w:keepNext w:val="0"/>
        <w:keepLines/>
        <w:shd w:val="clear" w:fill="F5F7F9"/>
      </w:pPr>
      <w:r>
        <w:rPr>
          <w:rFonts w:ascii="Consolas" w:hAnsi="Consolas" w:eastAsia="微软雅黑"/>
          <w:color w:val="202124"/>
          <w:sz w:val="15"/>
        </w:rPr>
        <w:t>\caption{Security-strong baseline results on IEEE 33-bus under medium mixed poisoning (mean $\pm$ standard deviation; 20 paired seeds). Lower is better for the first three metrics; higher is better for AURC.}</w:t>
      </w:r>
    </w:p>
    <w:p w14:paraId="4F737728">
      <w:pPr>
        <w:pStyle w:val="164"/>
        <w:keepNext w:val="0"/>
        <w:keepLines/>
        <w:shd w:val="clear" w:fill="F5F7F9"/>
      </w:pPr>
      <w:r>
        <w:rPr>
          <w:rFonts w:ascii="Consolas" w:hAnsi="Consolas" w:eastAsia="微软雅黑"/>
          <w:color w:val="202124"/>
          <w:sz w:val="15"/>
        </w:rPr>
        <w:t>\label{tab-security-baselines}</w:t>
      </w:r>
    </w:p>
    <w:p w14:paraId="2DB87CB6">
      <w:pPr>
        <w:pStyle w:val="164"/>
        <w:keepNext w:val="0"/>
        <w:keepLines/>
        <w:shd w:val="clear" w:fill="F5F7F9"/>
      </w:pPr>
      <w:r>
        <w:rPr>
          <w:rFonts w:ascii="Consolas" w:hAnsi="Consolas" w:eastAsia="微软雅黑"/>
          <w:color w:val="202124"/>
          <w:sz w:val="15"/>
        </w:rPr>
        <w:t>\setlength{\tabcolsep}{7.0mm}</w:t>
      </w:r>
    </w:p>
    <w:p w14:paraId="0FB7E73A">
      <w:pPr>
        <w:pStyle w:val="164"/>
        <w:keepNext w:val="0"/>
        <w:keepLines/>
        <w:shd w:val="clear" w:fill="F5F7F9"/>
      </w:pPr>
      <w:r>
        <w:rPr>
          <w:rFonts w:ascii="Consolas" w:hAnsi="Consolas" w:eastAsia="微软雅黑"/>
          <w:color w:val="202124"/>
          <w:sz w:val="15"/>
        </w:rPr>
        <w:t>\begin{tabular}{lcccc}</w:t>
      </w:r>
    </w:p>
    <w:p w14:paraId="344C83D9">
      <w:pPr>
        <w:pStyle w:val="164"/>
        <w:keepNext w:val="0"/>
        <w:keepLines/>
        <w:shd w:val="clear" w:fill="F5F7F9"/>
      </w:pPr>
      <w:r>
        <w:rPr>
          <w:rFonts w:ascii="Consolas" w:hAnsi="Consolas" w:eastAsia="微软雅黑"/>
          <w:color w:val="202124"/>
          <w:sz w:val="15"/>
        </w:rPr>
        <w:t>\toprule[1.2pt]</w:t>
      </w:r>
    </w:p>
    <w:p w14:paraId="733B029E">
      <w:pPr>
        <w:pStyle w:val="164"/>
        <w:keepNext w:val="0"/>
        <w:keepLines/>
        <w:shd w:val="clear" w:fill="F5F7F9"/>
      </w:pPr>
      <w:r>
        <w:rPr>
          <w:rFonts w:ascii="Consolas" w:hAnsi="Consolas" w:eastAsia="微软雅黑"/>
          <w:color w:val="202124"/>
          <w:sz w:val="15"/>
        </w:rPr>
        <w:t>Method &amp; $D_B$ &amp; $P_{\rm FA}$ &amp; $D_\pi$ &amp; AURC \\</w:t>
      </w:r>
    </w:p>
    <w:p w14:paraId="726089C6">
      <w:pPr>
        <w:pStyle w:val="164"/>
        <w:keepNext w:val="0"/>
        <w:keepLines/>
        <w:shd w:val="clear" w:fill="F5F7F9"/>
      </w:pPr>
      <w:r>
        <w:rPr>
          <w:rFonts w:ascii="Consolas" w:hAnsi="Consolas" w:eastAsia="微软雅黑"/>
          <w:color w:val="202124"/>
          <w:sz w:val="15"/>
        </w:rPr>
        <w:t>\midrule</w:t>
      </w:r>
    </w:p>
    <w:p w14:paraId="4754D189">
      <w:pPr>
        <w:pStyle w:val="164"/>
        <w:keepNext w:val="0"/>
        <w:keepLines/>
        <w:shd w:val="clear" w:fill="F5F7F9"/>
      </w:pPr>
      <w:r>
        <w:rPr>
          <w:rFonts w:ascii="Consolas" w:hAnsi="Consolas" w:eastAsia="微软雅黑"/>
          <w:color w:val="202124"/>
          <w:sz w:val="15"/>
        </w:rPr>
        <w:t>ROAR-Filter &amp; $0.1831\pm0.0948$ &amp; $0.0375\pm0.1154$ &amp; $0.0187\pm0.0237$ &amp; $0.9161\pm0.0172$ \\</w:t>
      </w:r>
    </w:p>
    <w:p w14:paraId="1A6733D0">
      <w:pPr>
        <w:pStyle w:val="164"/>
        <w:keepNext w:val="0"/>
        <w:keepLines/>
        <w:shd w:val="clear" w:fill="F5F7F9"/>
      </w:pPr>
      <w:r>
        <w:rPr>
          <w:rFonts w:ascii="Consolas" w:hAnsi="Consolas" w:eastAsia="微软雅黑"/>
          <w:color w:val="202124"/>
          <w:sz w:val="15"/>
        </w:rPr>
        <w:t>Prov-CTI    &amp; $0.3040\pm0.0987$ &amp; $0.0990\pm0.1798$ &amp; $0.0451\pm0.0735$ &amp; $0.9177\pm0.0176$ \\</w:t>
      </w:r>
    </w:p>
    <w:p w14:paraId="50055839">
      <w:pPr>
        <w:pStyle w:val="164"/>
        <w:keepNext w:val="0"/>
        <w:keepLines/>
        <w:shd w:val="clear" w:fill="F5F7F9"/>
      </w:pPr>
      <w:r>
        <w:rPr>
          <w:rFonts w:ascii="Consolas" w:hAnsi="Consolas" w:eastAsia="微软雅黑"/>
          <w:color w:val="202124"/>
          <w:sz w:val="15"/>
        </w:rPr>
        <w:t>Group-Trim  &amp; $0.1709\pm0.0836$ &amp; $0.0286\pm0.0879$ &amp; $0.0164\pm0.0212$ &amp; $0.9156\pm0.0174$ \\</w:t>
      </w:r>
    </w:p>
    <w:p w14:paraId="19246BED">
      <w:pPr>
        <w:pStyle w:val="164"/>
        <w:keepNext w:val="0"/>
        <w:keepLines/>
        <w:shd w:val="clear" w:fill="F5F7F9"/>
      </w:pPr>
      <w:r>
        <w:rPr>
          <w:rFonts w:ascii="Consolas" w:hAnsi="Consolas" w:eastAsia="微软雅黑"/>
          <w:color w:val="202124"/>
          <w:sz w:val="15"/>
        </w:rPr>
        <w:t>RK-Guard    &amp; $0.1974\pm0.0891$ &amp; $0.0286\pm0.0879$ &amp; $0.0126\pm0.0266$ &amp; $0.9150\pm0.0177$ \\</w:t>
      </w:r>
    </w:p>
    <w:p w14:paraId="37D72A4F">
      <w:pPr>
        <w:pStyle w:val="164"/>
        <w:keepNext w:val="0"/>
        <w:keepLines/>
        <w:shd w:val="clear" w:fill="F5F7F9"/>
      </w:pPr>
      <w:r>
        <w:rPr>
          <w:rFonts w:ascii="Consolas" w:hAnsi="Consolas" w:eastAsia="微软雅黑"/>
          <w:color w:val="202124"/>
          <w:sz w:val="15"/>
        </w:rPr>
        <w:t>\bottomrule[1.2pt]</w:t>
      </w:r>
    </w:p>
    <w:p w14:paraId="15DEB8CB">
      <w:pPr>
        <w:pStyle w:val="164"/>
        <w:keepNext w:val="0"/>
        <w:keepLines/>
        <w:shd w:val="clear" w:fill="F5F7F9"/>
      </w:pPr>
      <w:r>
        <w:rPr>
          <w:rFonts w:ascii="Consolas" w:hAnsi="Consolas" w:eastAsia="微软雅黑"/>
          <w:color w:val="202124"/>
          <w:sz w:val="15"/>
        </w:rPr>
        <w:t>\end{tabular}</w:t>
      </w:r>
    </w:p>
    <w:p w14:paraId="733753F1">
      <w:pPr>
        <w:pStyle w:val="164"/>
        <w:keepNext w:val="0"/>
        <w:keepLines/>
        <w:shd w:val="clear" w:fill="F5F7F9"/>
      </w:pPr>
      <w:r>
        <w:rPr>
          <w:rFonts w:ascii="Consolas" w:hAnsi="Consolas" w:eastAsia="微软雅黑"/>
          <w:color w:val="202124"/>
          <w:sz w:val="15"/>
        </w:rPr>
        <w:t>\end{table*}</w:t>
      </w:r>
    </w:p>
    <w:p w14:paraId="415D72E0">
      <w:pPr>
        <w:spacing w:after="40"/>
      </w:pPr>
    </w:p>
    <w:p w14:paraId="57E55FEB">
      <w:pPr>
        <w:pStyle w:val="165"/>
        <w:keepNext/>
      </w:pPr>
      <w:r>
        <w:rPr>
          <w:rFonts w:ascii="Calibri" w:hAnsi="Calibri" w:eastAsia="宋体"/>
          <w:color w:val="2E74B5"/>
          <w:sz w:val="17"/>
        </w:rPr>
        <w:t>LaTeX 块 4</w:t>
      </w:r>
    </w:p>
    <w:p w14:paraId="48354B18">
      <w:pPr>
        <w:pStyle w:val="164"/>
        <w:keepNext/>
        <w:keepLines/>
        <w:shd w:val="clear" w:fill="F5F7F9"/>
      </w:pPr>
      <w:r>
        <w:rPr>
          <w:rFonts w:ascii="Consolas" w:hAnsi="Consolas" w:eastAsia="微软雅黑"/>
          <w:color w:val="202124"/>
          <w:sz w:val="15"/>
        </w:rPr>
        <w:t>\begin{figure*}[t]</w:t>
      </w:r>
    </w:p>
    <w:p w14:paraId="06F97AA8">
      <w:pPr>
        <w:pStyle w:val="164"/>
        <w:keepNext/>
        <w:keepLines/>
        <w:shd w:val="clear" w:fill="F5F7F9"/>
      </w:pPr>
      <w:r>
        <w:rPr>
          <w:rFonts w:ascii="Consolas" w:hAnsi="Consolas" w:eastAsia="微软雅黑"/>
          <w:color w:val="202124"/>
          <w:sz w:val="15"/>
        </w:rPr>
        <w:t>\centering</w:t>
      </w:r>
    </w:p>
    <w:p w14:paraId="1AA7C724">
      <w:pPr>
        <w:pStyle w:val="164"/>
        <w:keepNext/>
        <w:keepLines/>
        <w:shd w:val="clear" w:fill="F5F7F9"/>
      </w:pPr>
      <w:r>
        <w:rPr>
          <w:rFonts w:ascii="Consolas" w:hAnsi="Consolas" w:eastAsia="微软雅黑"/>
          <w:color w:val="202124"/>
          <w:sz w:val="15"/>
        </w:rPr>
        <w:t>\includegraphics[width=0.98\textwidth]{figures/tdsc_results/tdsc_security_baselines.pdf}</w:t>
      </w:r>
    </w:p>
    <w:p w14:paraId="6DF87D51">
      <w:pPr>
        <w:pStyle w:val="164"/>
        <w:keepNext/>
        <w:keepLines/>
        <w:shd w:val="clear" w:fill="F5F7F9"/>
      </w:pPr>
      <w:r>
        <w:rPr>
          <w:rFonts w:ascii="Consolas" w:hAnsi="Consolas" w:eastAsia="微软雅黑"/>
          <w:color w:val="202124"/>
          <w:sz w:val="15"/>
        </w:rPr>
        <w:t>\caption{Security-strong baseline comparison under medium mixed poisoning. (a) Belief distortion. (b) Semantic false authorization. (c) Deployed-policy distance. (d) Restoration AURC. Faint points are the 20 paired seeds; large markers are means and whiskers are 95\% bootstrap CIs. All methods share the same candidate policy and AC verifier.}</w:t>
      </w:r>
    </w:p>
    <w:p w14:paraId="09784323">
      <w:pPr>
        <w:pStyle w:val="164"/>
        <w:keepNext/>
        <w:keepLines/>
        <w:shd w:val="clear" w:fill="F5F7F9"/>
      </w:pPr>
      <w:r>
        <w:rPr>
          <w:rFonts w:ascii="Consolas" w:hAnsi="Consolas" w:eastAsia="微软雅黑"/>
          <w:color w:val="202124"/>
          <w:sz w:val="15"/>
        </w:rPr>
        <w:t>\label{fig-security-baselines}</w:t>
      </w:r>
    </w:p>
    <w:p w14:paraId="5FFB4D65">
      <w:pPr>
        <w:pStyle w:val="164"/>
        <w:keepNext w:val="0"/>
        <w:keepLines/>
        <w:shd w:val="clear" w:fill="F5F7F9"/>
      </w:pPr>
      <w:r>
        <w:rPr>
          <w:rFonts w:ascii="Consolas" w:hAnsi="Consolas" w:eastAsia="微软雅黑"/>
          <w:color w:val="202124"/>
          <w:sz w:val="15"/>
        </w:rPr>
        <w:t>\end{figure*}</w:t>
      </w:r>
    </w:p>
    <w:p w14:paraId="75CF1131">
      <w:pPr>
        <w:spacing w:after="40"/>
      </w:pPr>
    </w:p>
    <w:p w14:paraId="646C505B">
      <w:pPr>
        <w:pStyle w:val="165"/>
        <w:keepNext/>
      </w:pPr>
      <w:r>
        <w:rPr>
          <w:rFonts w:ascii="Calibri" w:hAnsi="Calibri" w:eastAsia="宋体"/>
          <w:color w:val="2E74B5"/>
          <w:sz w:val="17"/>
        </w:rPr>
        <w:t>LaTeX 块 5</w:t>
      </w:r>
    </w:p>
    <w:p w14:paraId="1A84C6D3">
      <w:pPr>
        <w:pStyle w:val="164"/>
        <w:keepNext/>
        <w:keepLines/>
        <w:shd w:val="clear" w:fill="F5F7F9"/>
      </w:pPr>
      <w:r>
        <w:rPr>
          <w:rFonts w:ascii="Consolas" w:hAnsi="Consolas" w:eastAsia="微软雅黑"/>
          <w:color w:val="202124"/>
          <w:sz w:val="15"/>
        </w:rPr>
        <w:t>\begin{figure*}[t]</w:t>
      </w:r>
    </w:p>
    <w:p w14:paraId="2E1D7A67">
      <w:pPr>
        <w:pStyle w:val="164"/>
        <w:keepNext/>
        <w:keepLines/>
        <w:shd w:val="clear" w:fill="F5F7F9"/>
      </w:pPr>
      <w:r>
        <w:rPr>
          <w:rFonts w:ascii="Consolas" w:hAnsi="Consolas" w:eastAsia="微软雅黑"/>
          <w:color w:val="202124"/>
          <w:sz w:val="15"/>
        </w:rPr>
        <w:t>\centering</w:t>
      </w:r>
    </w:p>
    <w:p w14:paraId="125802D4">
      <w:pPr>
        <w:pStyle w:val="164"/>
        <w:keepNext/>
        <w:keepLines/>
        <w:shd w:val="clear" w:fill="F5F7F9"/>
      </w:pPr>
      <w:r>
        <w:rPr>
          <w:rFonts w:ascii="Consolas" w:hAnsi="Consolas" w:eastAsia="微软雅黑"/>
          <w:color w:val="202124"/>
          <w:sz w:val="15"/>
        </w:rPr>
        <w:t>\includegraphics[width=0.98\textwidth]{figures/tdsc_results/tdsc_attack_ablation.pdf}</w:t>
      </w:r>
    </w:p>
    <w:p w14:paraId="7E14BA1A">
      <w:pPr>
        <w:pStyle w:val="164"/>
        <w:keepNext/>
        <w:keepLines/>
        <w:shd w:val="clear" w:fill="F5F7F9"/>
      </w:pPr>
      <w:r>
        <w:rPr>
          <w:rFonts w:ascii="Consolas" w:hAnsi="Consolas" w:eastAsia="微软雅黑"/>
          <w:color w:val="202124"/>
          <w:sz w:val="15"/>
        </w:rPr>
        <w:t>\caption{Attack-budget response and security-boundary ablation on IEEE 33-bus (20 seeds). (a) RK-Guard knowledge-security metrics versus attack budget. (b) Restoration AURC under the same runs. (c),(d) False authorization and deployed-policy distance after one-at-a-time ablation under medium poisoning. Markers are means and whiskers are 95\% bootstrap CIs.}</w:t>
      </w:r>
    </w:p>
    <w:p w14:paraId="1DD7FA7C">
      <w:pPr>
        <w:pStyle w:val="164"/>
        <w:keepNext/>
        <w:keepLines/>
        <w:shd w:val="clear" w:fill="F5F7F9"/>
      </w:pPr>
      <w:r>
        <w:rPr>
          <w:rFonts w:ascii="Consolas" w:hAnsi="Consolas" w:eastAsia="微软雅黑"/>
          <w:color w:val="202124"/>
          <w:sz w:val="15"/>
        </w:rPr>
        <w:t>\label{fig-attack-ablation}</w:t>
      </w:r>
    </w:p>
    <w:p w14:paraId="18E41EEF">
      <w:pPr>
        <w:pStyle w:val="164"/>
        <w:keepNext w:val="0"/>
        <w:keepLines/>
        <w:shd w:val="clear" w:fill="F5F7F9"/>
      </w:pPr>
      <w:r>
        <w:rPr>
          <w:rFonts w:ascii="Consolas" w:hAnsi="Consolas" w:eastAsia="微软雅黑"/>
          <w:color w:val="202124"/>
          <w:sz w:val="15"/>
        </w:rPr>
        <w:t>\end{figure*}</w:t>
      </w:r>
    </w:p>
    <w:p w14:paraId="28440913">
      <w:pPr>
        <w:spacing w:after="40"/>
      </w:pPr>
    </w:p>
    <w:p w14:paraId="5D4E564B">
      <w:pPr>
        <w:pStyle w:val="165"/>
        <w:keepNext/>
      </w:pPr>
      <w:r>
        <w:rPr>
          <w:rFonts w:ascii="Calibri" w:hAnsi="Calibri" w:eastAsia="宋体"/>
          <w:color w:val="2E74B5"/>
          <w:sz w:val="17"/>
        </w:rPr>
        <w:t>LaTeX 块 6</w:t>
      </w:r>
    </w:p>
    <w:p w14:paraId="00F8F406">
      <w:pPr>
        <w:pStyle w:val="164"/>
        <w:keepNext/>
        <w:keepLines/>
        <w:shd w:val="clear" w:fill="F5F7F9"/>
      </w:pPr>
      <w:r>
        <w:rPr>
          <w:rFonts w:ascii="Consolas" w:hAnsi="Consolas" w:eastAsia="微软雅黑"/>
          <w:color w:val="202124"/>
          <w:sz w:val="15"/>
        </w:rPr>
        <w:t>\begin{figure*}[t]</w:t>
      </w:r>
    </w:p>
    <w:p w14:paraId="615B8BF7">
      <w:pPr>
        <w:pStyle w:val="164"/>
        <w:keepNext/>
        <w:keepLines/>
        <w:shd w:val="clear" w:fill="F5F7F9"/>
      </w:pPr>
      <w:r>
        <w:rPr>
          <w:rFonts w:ascii="Consolas" w:hAnsi="Consolas" w:eastAsia="微软雅黑"/>
          <w:color w:val="202124"/>
          <w:sz w:val="15"/>
        </w:rPr>
        <w:t>\centering</w:t>
      </w:r>
    </w:p>
    <w:p w14:paraId="38A8F7EC">
      <w:pPr>
        <w:pStyle w:val="164"/>
        <w:keepNext/>
        <w:keepLines/>
        <w:shd w:val="clear" w:fill="F5F7F9"/>
      </w:pPr>
      <w:r>
        <w:rPr>
          <w:rFonts w:ascii="Consolas" w:hAnsi="Consolas" w:eastAsia="微软雅黑"/>
          <w:color w:val="202124"/>
          <w:sz w:val="15"/>
        </w:rPr>
        <w:t>\includegraphics[width=0.98\textwidth]{figures/tdsc_results/tdsc_scalability.pdf}</w:t>
      </w:r>
    </w:p>
    <w:p w14:paraId="6EE48A6C">
      <w:pPr>
        <w:pStyle w:val="164"/>
        <w:keepNext/>
        <w:keepLines/>
        <w:shd w:val="clear" w:fill="F5F7F9"/>
      </w:pPr>
      <w:r>
        <w:rPr>
          <w:rFonts w:ascii="Consolas" w:hAnsi="Consolas" w:eastAsia="微软雅黑"/>
          <w:color w:val="202124"/>
          <w:sz w:val="15"/>
        </w:rPr>
        <w:t>\caption{Cross-feeder deployment results under medium poisoning (20 seeds). (a) Authorization-loop latency on a logarithmic scale. (b) Restoration AURC. (c) Fallback rate. Markers are means and whiskers are 95\% bootstrap CIs. Feeder order is categorical because pandapower and OpenDSS use different solver backends.}</w:t>
      </w:r>
    </w:p>
    <w:p w14:paraId="2BD59635">
      <w:pPr>
        <w:pStyle w:val="164"/>
        <w:keepNext/>
        <w:keepLines/>
        <w:shd w:val="clear" w:fill="F5F7F9"/>
      </w:pPr>
      <w:r>
        <w:rPr>
          <w:rFonts w:ascii="Consolas" w:hAnsi="Consolas" w:eastAsia="微软雅黑"/>
          <w:color w:val="202124"/>
          <w:sz w:val="15"/>
        </w:rPr>
        <w:t>\label{fig-feeder-scale}</w:t>
      </w:r>
    </w:p>
    <w:p w14:paraId="23D12700">
      <w:pPr>
        <w:pStyle w:val="164"/>
        <w:keepNext w:val="0"/>
        <w:keepLines/>
        <w:shd w:val="clear" w:fill="F5F7F9"/>
      </w:pPr>
      <w:r>
        <w:rPr>
          <w:rFonts w:ascii="Consolas" w:hAnsi="Consolas" w:eastAsia="微软雅黑"/>
          <w:color w:val="202124"/>
          <w:sz w:val="15"/>
        </w:rPr>
        <w:t>\end{figure*}</w:t>
      </w:r>
    </w:p>
    <w:p w14:paraId="1A9604EF">
      <w:pPr>
        <w:spacing w:after="40"/>
      </w:pPr>
    </w:p>
    <w:p w14:paraId="748919D6">
      <w:pPr>
        <w:pStyle w:val="4"/>
      </w:pPr>
      <w:r>
        <w:t>8 结论</w:t>
      </w:r>
    </w:p>
    <w:p w14:paraId="286C7801">
      <w:r>
        <w:rPr>
          <w:rFonts w:ascii="Calibri" w:hAnsi="Calibri" w:eastAsia="宋体"/>
          <w:sz w:val="22"/>
        </w:rPr>
        <w:t>本文把运行时恢复知识视为 PCPS 恢复中的潜在攻击面。RK-Guard 将受保护语义信息与从测量、控制器状态、通信状态和恢复结果在线推断的断言分离。带来源上界的时序信念更新限制证据影响，恢复门在权威物理验证之前使用这些信念检查语义前提，不确定转移则在其能够更新已部署策略之前被隔离。</w:t>
      </w:r>
    </w:p>
    <w:p w14:paraId="5D63CCF0">
      <w:r>
        <w:rPr>
          <w:rFonts w:ascii="Calibri" w:hAnsi="Calibri" w:eastAsia="宋体"/>
          <w:sz w:val="22"/>
        </w:rPr>
        <w:t>理论分析把信念失真、语义误授权、攻击后修正时间和策略漂移的充分界限组合为依赖攻击预算的传播合约。联合受控实验在相同种子轨迹上测试四个坐标。四种攻击预算下，确定性运行最大值与汇总误授权概率均位于组合界限内。高预算策略界限饱和至 1，显示了该界的保守性，但不足以说明其紧性。</w:t>
      </w:r>
    </w:p>
    <w:p w14:paraId="1CB929A2">
      <w:r>
        <w:rPr>
          <w:rFonts w:ascii="Calibri" w:hAnsi="Calibri" w:eastAsia="宋体"/>
          <w:sz w:val="22"/>
        </w:rPr>
        <w:t>安全强基线比较进一步澄清本文贡献。ROAR 风格过滤和单来源组截尾可获得更低的平均信念失真，而 RK-Guard 相比来源加权 CTI 融合显著降低策略距离。四种方法的 AURC 差异经校正后均不显著。这些结果支持完整传播边界，但不表明 RK-Guard 在所有局部指标上均具有优势。馈线消融分别支持来源上界、遗忘、语义门和转移隔离的作用；24 步时域尚不足以区分信任相关策略提升半径的长期优势。在 4,876 节点实现上，20 次运行最终均恢复全部供电，平均授权时延为 62.4 ms，后备动作率为 0.0063。</w:t>
      </w:r>
    </w:p>
    <w:p w14:paraId="175EB77F">
      <w:r>
        <w:rPr>
          <w:rFonts w:ascii="Calibri" w:hAnsi="Calibri" w:eastAsia="宋体"/>
          <w:sz w:val="22"/>
        </w:rPr>
        <w:t>保证仍以来源身份经过认证、来源分组和信念更新正确、语义与执行组件受到保护、验证器保守状态集合包含真实状态，以及权威验证器未被攻陷为条件。可信组件被破坏或全部独立来源组同时受损均超出当前保证范围。本文分析也不证明底层在线策略优化器的全局收敛。</w:t>
      </w:r>
    </w:p>
    <w:p w14:paraId="3B69498A">
      <w:pPr>
        <w:pStyle w:val="4"/>
      </w:pPr>
      <w:r>
        <w:t>参考文献</w:t>
      </w:r>
    </w:p>
    <w:p w14:paraId="534BC8E6">
      <w:pPr>
        <w:pStyle w:val="165"/>
      </w:pPr>
      <w:r>
        <w:rPr>
          <w:rFonts w:ascii="Calibri" w:hAnsi="Calibri" w:eastAsia="宋体"/>
          <w:color w:val="555555"/>
          <w:sz w:val="19"/>
        </w:rPr>
        <w:t>参考文献保留为论文编译所使用的 LaTeX/BibTeX 原文，以避免作者、题名、卷期、页码及 DOI 信息在翻译中发生变化。</w:t>
      </w:r>
    </w:p>
    <w:p w14:paraId="6F5A4199">
      <w:pPr>
        <w:pStyle w:val="164"/>
        <w:keepNext/>
        <w:keepLines/>
        <w:shd w:val="clear" w:fill="F5F7F9"/>
      </w:pPr>
      <w:r>
        <w:rPr>
          <w:rFonts w:ascii="Consolas" w:hAnsi="Consolas" w:eastAsia="微软雅黑"/>
          <w:color w:val="202124"/>
          <w:sz w:val="15"/>
        </w:rPr>
        <w:t>% Generated by IEEEtran.bst, version: 1.14 (2015/08/26)</w:t>
      </w:r>
    </w:p>
    <w:p w14:paraId="1735C8BC">
      <w:pPr>
        <w:pStyle w:val="164"/>
        <w:keepNext/>
        <w:keepLines/>
        <w:shd w:val="clear" w:fill="F5F7F9"/>
      </w:pPr>
      <w:r>
        <w:rPr>
          <w:rFonts w:ascii="Consolas" w:hAnsi="Consolas" w:eastAsia="微软雅黑"/>
          <w:color w:val="202124"/>
          <w:sz w:val="15"/>
        </w:rPr>
        <w:t>\begin{thebibliography}{10}</w:t>
      </w:r>
    </w:p>
    <w:p w14:paraId="52B01098">
      <w:pPr>
        <w:pStyle w:val="164"/>
        <w:keepNext w:val="0"/>
        <w:keepLines/>
        <w:shd w:val="clear" w:fill="F5F7F9"/>
      </w:pPr>
      <w:r>
        <w:rPr>
          <w:rFonts w:ascii="Consolas" w:hAnsi="Consolas" w:eastAsia="微软雅黑"/>
          <w:color w:val="202124"/>
          <w:sz w:val="15"/>
        </w:rPr>
        <w:t>\providecommand{\url}[1]{#1}</w:t>
      </w:r>
    </w:p>
    <w:p w14:paraId="19E1A260">
      <w:pPr>
        <w:pStyle w:val="164"/>
        <w:keepNext w:val="0"/>
        <w:keepLines/>
        <w:shd w:val="clear" w:fill="F5F7F9"/>
      </w:pPr>
      <w:r>
        <w:rPr>
          <w:rFonts w:ascii="Consolas" w:hAnsi="Consolas" w:eastAsia="微软雅黑"/>
          <w:color w:val="202124"/>
          <w:sz w:val="15"/>
        </w:rPr>
        <w:t>\csname url@samestyle\endcsname</w:t>
      </w:r>
    </w:p>
    <w:p w14:paraId="72CC63C8">
      <w:pPr>
        <w:pStyle w:val="164"/>
        <w:keepNext w:val="0"/>
        <w:keepLines/>
        <w:shd w:val="clear" w:fill="F5F7F9"/>
      </w:pPr>
      <w:r>
        <w:rPr>
          <w:rFonts w:ascii="Consolas" w:hAnsi="Consolas" w:eastAsia="微软雅黑"/>
          <w:color w:val="202124"/>
          <w:sz w:val="15"/>
        </w:rPr>
        <w:t>\providecommand{\newblock}{\relax}</w:t>
      </w:r>
    </w:p>
    <w:p w14:paraId="15E7D2B5">
      <w:pPr>
        <w:pStyle w:val="164"/>
        <w:keepNext w:val="0"/>
        <w:keepLines/>
        <w:shd w:val="clear" w:fill="F5F7F9"/>
      </w:pPr>
      <w:r>
        <w:rPr>
          <w:rFonts w:ascii="Consolas" w:hAnsi="Consolas" w:eastAsia="微软雅黑"/>
          <w:color w:val="202124"/>
          <w:sz w:val="15"/>
        </w:rPr>
        <w:t>\providecommand{\bibinfo}[2]{#2}</w:t>
      </w:r>
    </w:p>
    <w:p w14:paraId="589F41C2">
      <w:pPr>
        <w:pStyle w:val="164"/>
        <w:keepNext w:val="0"/>
        <w:keepLines/>
        <w:shd w:val="clear" w:fill="F5F7F9"/>
      </w:pPr>
      <w:r>
        <w:rPr>
          <w:rFonts w:ascii="Consolas" w:hAnsi="Consolas" w:eastAsia="微软雅黑"/>
          <w:color w:val="202124"/>
          <w:sz w:val="15"/>
        </w:rPr>
        <w:t>\providecommand{\BIBentrySTDinterwordspacing}{\spaceskip=0pt\relax}</w:t>
      </w:r>
    </w:p>
    <w:p w14:paraId="56001DA2">
      <w:pPr>
        <w:pStyle w:val="164"/>
        <w:keepNext w:val="0"/>
        <w:keepLines/>
        <w:shd w:val="clear" w:fill="F5F7F9"/>
      </w:pPr>
      <w:r>
        <w:rPr>
          <w:rFonts w:ascii="Consolas" w:hAnsi="Consolas" w:eastAsia="微软雅黑"/>
          <w:color w:val="202124"/>
          <w:sz w:val="15"/>
        </w:rPr>
        <w:t>\providecommand{\BIBentryALTinterwordstretchfactor}{4}</w:t>
      </w:r>
    </w:p>
    <w:p w14:paraId="3FB9E935">
      <w:pPr>
        <w:pStyle w:val="164"/>
        <w:keepNext w:val="0"/>
        <w:keepLines/>
        <w:shd w:val="clear" w:fill="F5F7F9"/>
      </w:pPr>
      <w:r>
        <w:rPr>
          <w:rFonts w:ascii="Consolas" w:hAnsi="Consolas" w:eastAsia="微软雅黑"/>
          <w:color w:val="202124"/>
          <w:sz w:val="15"/>
        </w:rPr>
        <w:t>\providecommand{\BIBentryALTinterwordspacing}{\spaceskip=\fontdimen2\font plus</w:t>
      </w:r>
    </w:p>
    <w:p w14:paraId="426CC9B8">
      <w:pPr>
        <w:pStyle w:val="164"/>
        <w:keepNext w:val="0"/>
        <w:keepLines/>
        <w:shd w:val="clear" w:fill="F5F7F9"/>
      </w:pPr>
      <w:r>
        <w:rPr>
          <w:rFonts w:ascii="Consolas" w:hAnsi="Consolas" w:eastAsia="微软雅黑"/>
          <w:color w:val="202124"/>
          <w:sz w:val="15"/>
        </w:rPr>
        <w:t>\BIBentryALTinterwordstretchfactor\fontdimen3\font minus</w:t>
      </w:r>
    </w:p>
    <w:p w14:paraId="0B710DFC">
      <w:pPr>
        <w:pStyle w:val="164"/>
        <w:keepNext w:val="0"/>
        <w:keepLines/>
        <w:shd w:val="clear" w:fill="F5F7F9"/>
      </w:pPr>
      <w:r>
        <w:rPr>
          <w:rFonts w:ascii="Consolas" w:hAnsi="Consolas" w:eastAsia="微软雅黑"/>
          <w:color w:val="202124"/>
          <w:sz w:val="15"/>
        </w:rPr>
        <w:t xml:space="preserve">  \fontdimen4\font\relax}</w:t>
      </w:r>
    </w:p>
    <w:p w14:paraId="1A8D2F38">
      <w:pPr>
        <w:pStyle w:val="164"/>
        <w:keepNext w:val="0"/>
        <w:keepLines/>
        <w:shd w:val="clear" w:fill="F5F7F9"/>
      </w:pPr>
      <w:r>
        <w:rPr>
          <w:rFonts w:ascii="Consolas" w:hAnsi="Consolas" w:eastAsia="微软雅黑"/>
          <w:color w:val="202124"/>
          <w:sz w:val="15"/>
        </w:rPr>
        <w:t>\providecommand{\BIBforeignlanguage}[2]{{%</w:t>
      </w:r>
    </w:p>
    <w:p w14:paraId="45A34098">
      <w:pPr>
        <w:pStyle w:val="164"/>
        <w:keepNext w:val="0"/>
        <w:keepLines/>
        <w:shd w:val="clear" w:fill="F5F7F9"/>
      </w:pPr>
      <w:r>
        <w:rPr>
          <w:rFonts w:ascii="Consolas" w:hAnsi="Consolas" w:eastAsia="微软雅黑"/>
          <w:color w:val="202124"/>
          <w:sz w:val="15"/>
        </w:rPr>
        <w:t>\expandafter\ifx\csname l@#1\endcsname\relax</w:t>
      </w:r>
    </w:p>
    <w:p w14:paraId="4B6D1D8D">
      <w:pPr>
        <w:pStyle w:val="164"/>
        <w:keepNext w:val="0"/>
        <w:keepLines/>
        <w:shd w:val="clear" w:fill="F5F7F9"/>
      </w:pPr>
      <w:r>
        <w:rPr>
          <w:rFonts w:ascii="Consolas" w:hAnsi="Consolas" w:eastAsia="微软雅黑"/>
          <w:color w:val="202124"/>
          <w:sz w:val="15"/>
        </w:rPr>
        <w:t>\typeout{** WARNING: IEEEtran.bst: No hyphenation pattern has been}%</w:t>
      </w:r>
    </w:p>
    <w:p w14:paraId="2E50CA3A">
      <w:pPr>
        <w:pStyle w:val="164"/>
        <w:keepNext w:val="0"/>
        <w:keepLines/>
        <w:shd w:val="clear" w:fill="F5F7F9"/>
      </w:pPr>
      <w:r>
        <w:rPr>
          <w:rFonts w:ascii="Consolas" w:hAnsi="Consolas" w:eastAsia="微软雅黑"/>
          <w:color w:val="202124"/>
          <w:sz w:val="15"/>
        </w:rPr>
        <w:t>\typeout{** loaded for the language `#1'. Using the pattern for}%</w:t>
      </w:r>
    </w:p>
    <w:p w14:paraId="5EB5C83E">
      <w:pPr>
        <w:pStyle w:val="164"/>
        <w:keepNext w:val="0"/>
        <w:keepLines/>
        <w:shd w:val="clear" w:fill="F5F7F9"/>
      </w:pPr>
      <w:r>
        <w:rPr>
          <w:rFonts w:ascii="Consolas" w:hAnsi="Consolas" w:eastAsia="微软雅黑"/>
          <w:color w:val="202124"/>
          <w:sz w:val="15"/>
        </w:rPr>
        <w:t>\typeout{** the default language instead.}%</w:t>
      </w:r>
    </w:p>
    <w:p w14:paraId="458EAA0E">
      <w:pPr>
        <w:pStyle w:val="164"/>
        <w:keepNext w:val="0"/>
        <w:keepLines/>
        <w:shd w:val="clear" w:fill="F5F7F9"/>
      </w:pPr>
      <w:r>
        <w:rPr>
          <w:rFonts w:ascii="Consolas" w:hAnsi="Consolas" w:eastAsia="微软雅黑"/>
          <w:color w:val="202124"/>
          <w:sz w:val="15"/>
        </w:rPr>
        <w:t>\else</w:t>
      </w:r>
    </w:p>
    <w:p w14:paraId="1AABEDB5">
      <w:pPr>
        <w:pStyle w:val="164"/>
        <w:keepNext w:val="0"/>
        <w:keepLines/>
        <w:shd w:val="clear" w:fill="F5F7F9"/>
      </w:pPr>
      <w:r>
        <w:rPr>
          <w:rFonts w:ascii="Consolas" w:hAnsi="Consolas" w:eastAsia="微软雅黑"/>
          <w:color w:val="202124"/>
          <w:sz w:val="15"/>
        </w:rPr>
        <w:t>\language=\csname l@#1\endcsname</w:t>
      </w:r>
    </w:p>
    <w:p w14:paraId="2549F01C">
      <w:pPr>
        <w:pStyle w:val="164"/>
        <w:keepNext w:val="0"/>
        <w:keepLines/>
        <w:shd w:val="clear" w:fill="F5F7F9"/>
      </w:pPr>
      <w:r>
        <w:rPr>
          <w:rFonts w:ascii="Consolas" w:hAnsi="Consolas" w:eastAsia="微软雅黑"/>
          <w:color w:val="202124"/>
          <w:sz w:val="15"/>
        </w:rPr>
        <w:t>\fi</w:t>
      </w:r>
    </w:p>
    <w:p w14:paraId="76D25DBE">
      <w:pPr>
        <w:pStyle w:val="164"/>
        <w:keepNext w:val="0"/>
        <w:keepLines/>
        <w:shd w:val="clear" w:fill="F5F7F9"/>
      </w:pPr>
      <w:r>
        <w:rPr>
          <w:rFonts w:ascii="Consolas" w:hAnsi="Consolas" w:eastAsia="微软雅黑"/>
          <w:color w:val="202124"/>
          <w:sz w:val="15"/>
        </w:rPr>
        <w:t>#2}}</w:t>
      </w:r>
    </w:p>
    <w:p w14:paraId="7A931119">
      <w:pPr>
        <w:pStyle w:val="164"/>
        <w:keepNext w:val="0"/>
        <w:keepLines/>
        <w:shd w:val="clear" w:fill="F5F7F9"/>
      </w:pPr>
      <w:r>
        <w:rPr>
          <w:rFonts w:ascii="Consolas" w:hAnsi="Consolas" w:eastAsia="微软雅黑"/>
          <w:color w:val="202124"/>
          <w:sz w:val="15"/>
        </w:rPr>
        <w:t>\providecommand{\BIBdecl}{\relax}</w:t>
      </w:r>
    </w:p>
    <w:p w14:paraId="2971B600">
      <w:pPr>
        <w:pStyle w:val="164"/>
        <w:keepNext w:val="0"/>
        <w:keepLines/>
        <w:shd w:val="clear" w:fill="F5F7F9"/>
      </w:pPr>
      <w:r>
        <w:rPr>
          <w:rFonts w:ascii="Consolas" w:hAnsi="Consolas" w:eastAsia="微软雅黑"/>
          <w:color w:val="202124"/>
          <w:sz w:val="15"/>
        </w:rPr>
        <w:t>\BIBdecl</w:t>
      </w:r>
    </w:p>
    <w:p w14:paraId="627A10EF">
      <w:pPr>
        <w:pStyle w:val="164"/>
        <w:keepNext w:val="0"/>
        <w:keepLines/>
        <w:shd w:val="clear" w:fill="F5F7F9"/>
      </w:pPr>
      <w:r>
        <w:rPr>
          <w:rFonts w:ascii="Consolas" w:hAnsi="Consolas" w:eastAsia="微软雅黑"/>
          <w:color w:val="202124"/>
          <w:sz w:val="15"/>
        </w:rPr>
        <w:t xml:space="preserve"> </w:t>
      </w:r>
    </w:p>
    <w:p w14:paraId="13B702A7">
      <w:pPr>
        <w:pStyle w:val="164"/>
        <w:keepNext/>
        <w:keepLines/>
        <w:shd w:val="clear" w:fill="F5F7F9"/>
      </w:pPr>
      <w:r>
        <w:rPr>
          <w:rFonts w:ascii="Consolas" w:hAnsi="Consolas" w:eastAsia="微软雅黑"/>
          <w:color w:val="202124"/>
          <w:sz w:val="15"/>
        </w:rPr>
        <w:t>\bibitem{zhu2020cross}</w:t>
      </w:r>
    </w:p>
    <w:p w14:paraId="122C3CB1">
      <w:pPr>
        <w:pStyle w:val="164"/>
        <w:keepNext w:val="0"/>
        <w:keepLines/>
        <w:shd w:val="clear" w:fill="F5F7F9"/>
      </w:pPr>
      <w:r>
        <w:rPr>
          <w:rFonts w:ascii="Consolas" w:hAnsi="Consolas" w:eastAsia="微软雅黑"/>
          <w:color w:val="202124"/>
          <w:sz w:val="15"/>
        </w:rPr>
        <w:t>Q.~Zhu and Z.~Xu, \emph{Cross-Layer Design for Secure and Resilient</w:t>
      </w:r>
    </w:p>
    <w:p w14:paraId="2E0F7767">
      <w:pPr>
        <w:pStyle w:val="164"/>
        <w:keepNext w:val="0"/>
        <w:keepLines/>
        <w:shd w:val="clear" w:fill="F5F7F9"/>
      </w:pPr>
      <w:r>
        <w:rPr>
          <w:rFonts w:ascii="Consolas" w:hAnsi="Consolas" w:eastAsia="微软雅黑"/>
          <w:color w:val="202124"/>
          <w:sz w:val="15"/>
        </w:rPr>
        <w:t xml:space="preserve">  Cyber-Physical Systems: A Decision and Game Theoretic Approach}, ser.</w:t>
      </w:r>
    </w:p>
    <w:p w14:paraId="163D18A8">
      <w:pPr>
        <w:pStyle w:val="164"/>
        <w:keepNext w:val="0"/>
        <w:keepLines/>
        <w:shd w:val="clear" w:fill="F5F7F9"/>
      </w:pPr>
      <w:r>
        <w:rPr>
          <w:rFonts w:ascii="Consolas" w:hAnsi="Consolas" w:eastAsia="微软雅黑"/>
          <w:color w:val="202124"/>
          <w:sz w:val="15"/>
        </w:rPr>
        <w:t xml:space="preserve">  Advances in Information Security.\hskip 1em plus 0.5em minus 0.4em\relax</w:t>
      </w:r>
    </w:p>
    <w:p w14:paraId="5C7931E6">
      <w:pPr>
        <w:pStyle w:val="164"/>
        <w:keepNext w:val="0"/>
        <w:keepLines/>
        <w:shd w:val="clear" w:fill="F5F7F9"/>
      </w:pPr>
      <w:r>
        <w:rPr>
          <w:rFonts w:ascii="Consolas" w:hAnsi="Consolas" w:eastAsia="微软雅黑"/>
          <w:color w:val="202124"/>
          <w:sz w:val="15"/>
        </w:rPr>
        <w:t xml:space="preserve">  Springer Cham, 2020, vol.~81.</w:t>
      </w:r>
    </w:p>
    <w:p w14:paraId="4E29D203">
      <w:pPr>
        <w:pStyle w:val="164"/>
        <w:keepNext w:val="0"/>
        <w:keepLines/>
        <w:shd w:val="clear" w:fill="F5F7F9"/>
      </w:pPr>
      <w:r>
        <w:rPr>
          <w:rFonts w:ascii="Consolas" w:hAnsi="Consolas" w:eastAsia="微软雅黑"/>
          <w:color w:val="202124"/>
          <w:sz w:val="15"/>
        </w:rPr>
        <w:t xml:space="preserve"> </w:t>
      </w:r>
    </w:p>
    <w:p w14:paraId="74363F00">
      <w:pPr>
        <w:pStyle w:val="164"/>
        <w:keepNext/>
        <w:keepLines/>
        <w:shd w:val="clear" w:fill="F5F7F9"/>
      </w:pPr>
      <w:r>
        <w:rPr>
          <w:rFonts w:ascii="Consolas" w:hAnsi="Consolas" w:eastAsia="微软雅黑"/>
          <w:color w:val="202124"/>
          <w:sz w:val="15"/>
        </w:rPr>
        <w:t>\bibitem{liao2025surveyresilient}</w:t>
      </w:r>
    </w:p>
    <w:p w14:paraId="347D25C7">
      <w:pPr>
        <w:pStyle w:val="164"/>
        <w:keepNext w:val="0"/>
        <w:keepLines/>
        <w:shd w:val="clear" w:fill="F5F7F9"/>
      </w:pPr>
      <w:r>
        <w:rPr>
          <w:rFonts w:ascii="Consolas" w:hAnsi="Consolas" w:eastAsia="微软雅黑"/>
          <w:color w:val="202124"/>
          <w:sz w:val="15"/>
        </w:rPr>
        <w:t>Z.~Liao, J.~Shi, S.~Wang, Y.~Zhang, R.~Mu, and Z.~Sun, ``A survey of resilient</w:t>
      </w:r>
    </w:p>
    <w:p w14:paraId="124FA6CC">
      <w:pPr>
        <w:pStyle w:val="164"/>
        <w:keepNext w:val="0"/>
        <w:keepLines/>
        <w:shd w:val="clear" w:fill="F5F7F9"/>
      </w:pPr>
      <w:r>
        <w:rPr>
          <w:rFonts w:ascii="Consolas" w:hAnsi="Consolas" w:eastAsia="微软雅黑"/>
          <w:color w:val="202124"/>
          <w:sz w:val="15"/>
        </w:rPr>
        <w:t xml:space="preserve">  coordination for cyber--physical systems against malicious attacks,''</w:t>
      </w:r>
    </w:p>
    <w:p w14:paraId="1DBAEEB0">
      <w:pPr>
        <w:pStyle w:val="164"/>
        <w:keepNext w:val="0"/>
        <w:keepLines/>
        <w:shd w:val="clear" w:fill="F5F7F9"/>
      </w:pPr>
      <w:r>
        <w:rPr>
          <w:rFonts w:ascii="Consolas" w:hAnsi="Consolas" w:eastAsia="微软雅黑"/>
          <w:color w:val="202124"/>
          <w:sz w:val="15"/>
        </w:rPr>
        <w:t xml:space="preserve">  \emph{IEEE Internet of Things Journal}, vol.~12, no.~22, pp.</w:t>
      </w:r>
    </w:p>
    <w:p w14:paraId="75473236">
      <w:pPr>
        <w:pStyle w:val="164"/>
        <w:keepNext w:val="0"/>
        <w:keepLines/>
        <w:shd w:val="clear" w:fill="F5F7F9"/>
      </w:pPr>
      <w:r>
        <w:rPr>
          <w:rFonts w:ascii="Consolas" w:hAnsi="Consolas" w:eastAsia="微软雅黑"/>
          <w:color w:val="202124"/>
          <w:sz w:val="15"/>
        </w:rPr>
        <w:t xml:space="preserve">  46\,500--46\,519, 2025.</w:t>
      </w:r>
    </w:p>
    <w:p w14:paraId="74A4BF23">
      <w:pPr>
        <w:pStyle w:val="164"/>
        <w:keepNext w:val="0"/>
        <w:keepLines/>
        <w:shd w:val="clear" w:fill="F5F7F9"/>
      </w:pPr>
      <w:r>
        <w:rPr>
          <w:rFonts w:ascii="Consolas" w:hAnsi="Consolas" w:eastAsia="微软雅黑"/>
          <w:color w:val="202124"/>
          <w:sz w:val="15"/>
        </w:rPr>
        <w:t xml:space="preserve"> </w:t>
      </w:r>
    </w:p>
    <w:p w14:paraId="23092A4D">
      <w:pPr>
        <w:pStyle w:val="164"/>
        <w:keepNext/>
        <w:keepLines/>
        <w:shd w:val="clear" w:fill="F5F7F9"/>
      </w:pPr>
      <w:r>
        <w:rPr>
          <w:rFonts w:ascii="Consolas" w:hAnsi="Consolas" w:eastAsia="微软雅黑"/>
          <w:color w:val="202124"/>
          <w:sz w:val="15"/>
        </w:rPr>
        <w:t>\bibitem{game2026hybrid}</w:t>
      </w:r>
    </w:p>
    <w:p w14:paraId="3046B256">
      <w:pPr>
        <w:pStyle w:val="164"/>
        <w:keepNext w:val="0"/>
        <w:keepLines/>
        <w:shd w:val="clear" w:fill="F5F7F9"/>
      </w:pPr>
      <w:r>
        <w:rPr>
          <w:rFonts w:ascii="Consolas" w:hAnsi="Consolas" w:eastAsia="微软雅黑"/>
          <w:color w:val="202124"/>
          <w:sz w:val="15"/>
        </w:rPr>
        <w:t>S.~Liu, X.~Cao, J.~Cen, and S.~Yu, ``Game theory-based resilient control of</w:t>
      </w:r>
    </w:p>
    <w:p w14:paraId="3B40ECF0">
      <w:pPr>
        <w:pStyle w:val="164"/>
        <w:keepNext w:val="0"/>
        <w:keepLines/>
        <w:shd w:val="clear" w:fill="F5F7F9"/>
      </w:pPr>
      <w:r>
        <w:rPr>
          <w:rFonts w:ascii="Consolas" w:hAnsi="Consolas" w:eastAsia="微软雅黑"/>
          <w:color w:val="202124"/>
          <w:sz w:val="15"/>
        </w:rPr>
        <w:t xml:space="preserve">  time-varying cyber-physical systems under hybrid attacks,'' \emph{IEEE</w:t>
      </w:r>
    </w:p>
    <w:p w14:paraId="1C61FBDA">
      <w:pPr>
        <w:pStyle w:val="164"/>
        <w:keepNext w:val="0"/>
        <w:keepLines/>
        <w:shd w:val="clear" w:fill="F5F7F9"/>
      </w:pPr>
      <w:r>
        <w:rPr>
          <w:rFonts w:ascii="Consolas" w:hAnsi="Consolas" w:eastAsia="微软雅黑"/>
          <w:color w:val="202124"/>
          <w:sz w:val="15"/>
        </w:rPr>
        <w:t xml:space="preserve">  Transactions on Automation Science and Engineering}, 2026.</w:t>
      </w:r>
    </w:p>
    <w:p w14:paraId="07F427FF">
      <w:pPr>
        <w:pStyle w:val="164"/>
        <w:keepNext w:val="0"/>
        <w:keepLines/>
        <w:shd w:val="clear" w:fill="F5F7F9"/>
      </w:pPr>
      <w:r>
        <w:rPr>
          <w:rFonts w:ascii="Consolas" w:hAnsi="Consolas" w:eastAsia="微软雅黑"/>
          <w:color w:val="202124"/>
          <w:sz w:val="15"/>
        </w:rPr>
        <w:t xml:space="preserve"> </w:t>
      </w:r>
    </w:p>
    <w:p w14:paraId="517C32A8">
      <w:pPr>
        <w:pStyle w:val="164"/>
        <w:keepNext/>
        <w:keepLines/>
        <w:shd w:val="clear" w:fill="F5F7F9"/>
      </w:pPr>
      <w:r>
        <w:rPr>
          <w:rFonts w:ascii="Consolas" w:hAnsi="Consolas" w:eastAsia="微软雅黑"/>
          <w:color w:val="202124"/>
          <w:sz w:val="15"/>
        </w:rPr>
        <w:t>\bibitem{resilientmpc2025dos}</w:t>
      </w:r>
    </w:p>
    <w:p w14:paraId="40CECD36">
      <w:pPr>
        <w:pStyle w:val="164"/>
        <w:keepNext w:val="0"/>
        <w:keepLines/>
        <w:shd w:val="clear" w:fill="F5F7F9"/>
      </w:pPr>
      <w:r>
        <w:rPr>
          <w:rFonts w:ascii="Consolas" w:hAnsi="Consolas" w:eastAsia="微软雅黑"/>
          <w:color w:val="202124"/>
          <w:sz w:val="15"/>
        </w:rPr>
        <w:t>H.~Yang, L.~Dai, Y.~Ma, Q.~Li, and Y.~Xia, ``Resilient mpc with switched cost</w:t>
      </w:r>
    </w:p>
    <w:p w14:paraId="4A3BEC3E">
      <w:pPr>
        <w:pStyle w:val="164"/>
        <w:keepNext w:val="0"/>
        <w:keepLines/>
        <w:shd w:val="clear" w:fill="F5F7F9"/>
      </w:pPr>
      <w:r>
        <w:rPr>
          <w:rFonts w:ascii="Consolas" w:hAnsi="Consolas" w:eastAsia="微软雅黑"/>
          <w:color w:val="202124"/>
          <w:sz w:val="15"/>
        </w:rPr>
        <w:t xml:space="preserve">  functions for cyber-physical systems against dos attacks,'' \emph{IEEE</w:t>
      </w:r>
    </w:p>
    <w:p w14:paraId="0FCE1187">
      <w:pPr>
        <w:pStyle w:val="164"/>
        <w:keepNext w:val="0"/>
        <w:keepLines/>
        <w:shd w:val="clear" w:fill="F5F7F9"/>
      </w:pPr>
      <w:r>
        <w:rPr>
          <w:rFonts w:ascii="Consolas" w:hAnsi="Consolas" w:eastAsia="微软雅黑"/>
          <w:color w:val="202124"/>
          <w:sz w:val="15"/>
        </w:rPr>
        <w:t xml:space="preserve">  Transactions on Systems, Man, and Cybernetics: Systems}, vol.~55, no.~7, pp.</w:t>
      </w:r>
    </w:p>
    <w:p w14:paraId="0BD3ABE6">
      <w:pPr>
        <w:pStyle w:val="164"/>
        <w:keepNext w:val="0"/>
        <w:keepLines/>
        <w:shd w:val="clear" w:fill="F5F7F9"/>
      </w:pPr>
      <w:r>
        <w:rPr>
          <w:rFonts w:ascii="Consolas" w:hAnsi="Consolas" w:eastAsia="微软雅黑"/>
          <w:color w:val="202124"/>
          <w:sz w:val="15"/>
        </w:rPr>
        <w:t xml:space="preserve">  4444--4457, 2025.</w:t>
      </w:r>
    </w:p>
    <w:p w14:paraId="47165175">
      <w:pPr>
        <w:pStyle w:val="164"/>
        <w:keepNext w:val="0"/>
        <w:keepLines/>
        <w:shd w:val="clear" w:fill="F5F7F9"/>
      </w:pPr>
      <w:r>
        <w:rPr>
          <w:rFonts w:ascii="Consolas" w:hAnsi="Consolas" w:eastAsia="微软雅黑"/>
          <w:color w:val="202124"/>
          <w:sz w:val="15"/>
        </w:rPr>
        <w:t xml:space="preserve"> </w:t>
      </w:r>
    </w:p>
    <w:p w14:paraId="69DECA12">
      <w:pPr>
        <w:pStyle w:val="164"/>
        <w:keepNext/>
        <w:keepLines/>
        <w:shd w:val="clear" w:fill="F5F7F9"/>
      </w:pPr>
      <w:r>
        <w:rPr>
          <w:rFonts w:ascii="Consolas" w:hAnsi="Consolas" w:eastAsia="微软雅黑"/>
          <w:color w:val="202124"/>
          <w:sz w:val="15"/>
        </w:rPr>
        <w:t>\bibitem{stochastic2025tube}</w:t>
      </w:r>
    </w:p>
    <w:p w14:paraId="088F5AEF">
      <w:pPr>
        <w:pStyle w:val="164"/>
        <w:keepNext w:val="0"/>
        <w:keepLines/>
        <w:shd w:val="clear" w:fill="F5F7F9"/>
      </w:pPr>
      <w:r>
        <w:rPr>
          <w:rFonts w:ascii="Consolas" w:hAnsi="Consolas" w:eastAsia="微软雅黑"/>
          <w:color w:val="202124"/>
          <w:sz w:val="15"/>
        </w:rPr>
        <w:t>Y.~Xiao, S.~Chai, L.~Dai, Y.~Xia, and R.~Chai, ``Stochastic tube-based model</w:t>
      </w:r>
    </w:p>
    <w:p w14:paraId="2F4BEA55">
      <w:pPr>
        <w:pStyle w:val="164"/>
        <w:keepNext w:val="0"/>
        <w:keepLines/>
        <w:shd w:val="clear" w:fill="F5F7F9"/>
      </w:pPr>
      <w:r>
        <w:rPr>
          <w:rFonts w:ascii="Consolas" w:hAnsi="Consolas" w:eastAsia="微软雅黑"/>
          <w:color w:val="202124"/>
          <w:sz w:val="15"/>
        </w:rPr>
        <w:t xml:space="preserve">  predictive control for cyber-physical systems under false data injection</w:t>
      </w:r>
    </w:p>
    <w:p w14:paraId="7864E60E">
      <w:pPr>
        <w:pStyle w:val="164"/>
        <w:keepNext w:val="0"/>
        <w:keepLines/>
        <w:shd w:val="clear" w:fill="F5F7F9"/>
      </w:pPr>
      <w:r>
        <w:rPr>
          <w:rFonts w:ascii="Consolas" w:hAnsi="Consolas" w:eastAsia="微软雅黑"/>
          <w:color w:val="202124"/>
          <w:sz w:val="15"/>
        </w:rPr>
        <w:t xml:space="preserve">  attacks with bounded probability,'' \emph{IEEE Transactions on Systems, Man,</w:t>
      </w:r>
    </w:p>
    <w:p w14:paraId="2616DCDC">
      <w:pPr>
        <w:pStyle w:val="164"/>
        <w:keepNext w:val="0"/>
        <w:keepLines/>
        <w:shd w:val="clear" w:fill="F5F7F9"/>
      </w:pPr>
      <w:r>
        <w:rPr>
          <w:rFonts w:ascii="Consolas" w:hAnsi="Consolas" w:eastAsia="微软雅黑"/>
          <w:color w:val="202124"/>
          <w:sz w:val="15"/>
        </w:rPr>
        <w:t xml:space="preserve">  and Cybernetics: Systems}, vol.~56, no.~1, pp. 4--17, 2026.</w:t>
      </w:r>
    </w:p>
    <w:p w14:paraId="387E74AF">
      <w:pPr>
        <w:pStyle w:val="164"/>
        <w:keepNext w:val="0"/>
        <w:keepLines/>
        <w:shd w:val="clear" w:fill="F5F7F9"/>
      </w:pPr>
      <w:r>
        <w:rPr>
          <w:rFonts w:ascii="Consolas" w:hAnsi="Consolas" w:eastAsia="微软雅黑"/>
          <w:color w:val="202124"/>
          <w:sz w:val="15"/>
        </w:rPr>
        <w:t xml:space="preserve"> </w:t>
      </w:r>
    </w:p>
    <w:p w14:paraId="1C74EA36">
      <w:pPr>
        <w:pStyle w:val="164"/>
        <w:keepNext/>
        <w:keepLines/>
        <w:shd w:val="clear" w:fill="F5F7F9"/>
      </w:pPr>
      <w:r>
        <w:rPr>
          <w:rFonts w:ascii="Consolas" w:hAnsi="Consolas" w:eastAsia="微软雅黑"/>
          <w:color w:val="202124"/>
          <w:sz w:val="15"/>
        </w:rPr>
        <w:t>\bibitem{sampled2025observer}</w:t>
      </w:r>
    </w:p>
    <w:p w14:paraId="0B422ADD">
      <w:pPr>
        <w:pStyle w:val="164"/>
        <w:keepNext w:val="0"/>
        <w:keepLines/>
        <w:shd w:val="clear" w:fill="F5F7F9"/>
      </w:pPr>
      <w:r>
        <w:rPr>
          <w:rFonts w:ascii="Consolas" w:hAnsi="Consolas" w:eastAsia="微软雅黑"/>
          <w:color w:val="202124"/>
          <w:sz w:val="15"/>
        </w:rPr>
        <w:t>X.~Li, B.~Wang, Y.~Wang, W.~Zhang, and M.~Chadli, ``Sampled data-based observer</w:t>
      </w:r>
    </w:p>
    <w:p w14:paraId="275A1F8B">
      <w:pPr>
        <w:pStyle w:val="164"/>
        <w:keepNext w:val="0"/>
        <w:keepLines/>
        <w:shd w:val="clear" w:fill="F5F7F9"/>
      </w:pPr>
      <w:r>
        <w:rPr>
          <w:rFonts w:ascii="Consolas" w:hAnsi="Consolas" w:eastAsia="微软雅黑"/>
          <w:color w:val="202124"/>
          <w:sz w:val="15"/>
        </w:rPr>
        <w:t xml:space="preserve">  and resilient event-triggered controller design for cyber-physical systems to</w:t>
      </w:r>
    </w:p>
    <w:p w14:paraId="3572958D">
      <w:pPr>
        <w:pStyle w:val="164"/>
        <w:keepNext w:val="0"/>
        <w:keepLines/>
        <w:shd w:val="clear" w:fill="F5F7F9"/>
      </w:pPr>
      <w:r>
        <w:rPr>
          <w:rFonts w:ascii="Consolas" w:hAnsi="Consolas" w:eastAsia="微软雅黑"/>
          <w:color w:val="202124"/>
          <w:sz w:val="15"/>
        </w:rPr>
        <w:t xml:space="preserve">  mitigate bounded mixed cyber attacks,'' \emph{IEEE Transactions on</w:t>
      </w:r>
    </w:p>
    <w:p w14:paraId="136BDD39">
      <w:pPr>
        <w:pStyle w:val="164"/>
        <w:keepNext w:val="0"/>
        <w:keepLines/>
        <w:shd w:val="clear" w:fill="F5F7F9"/>
      </w:pPr>
      <w:r>
        <w:rPr>
          <w:rFonts w:ascii="Consolas" w:hAnsi="Consolas" w:eastAsia="微软雅黑"/>
          <w:color w:val="202124"/>
          <w:sz w:val="15"/>
        </w:rPr>
        <w:t xml:space="preserve">  Cybernetics}, 2025.</w:t>
      </w:r>
    </w:p>
    <w:p w14:paraId="60A405FE">
      <w:pPr>
        <w:pStyle w:val="164"/>
        <w:keepNext w:val="0"/>
        <w:keepLines/>
        <w:shd w:val="clear" w:fill="F5F7F9"/>
      </w:pPr>
      <w:r>
        <w:rPr>
          <w:rFonts w:ascii="Consolas" w:hAnsi="Consolas" w:eastAsia="微软雅黑"/>
          <w:color w:val="202124"/>
          <w:sz w:val="15"/>
        </w:rPr>
        <w:t xml:space="preserve"> </w:t>
      </w:r>
    </w:p>
    <w:p w14:paraId="464C9BF3">
      <w:pPr>
        <w:pStyle w:val="164"/>
        <w:keepNext/>
        <w:keepLines/>
        <w:shd w:val="clear" w:fill="F5F7F9"/>
      </w:pPr>
      <w:r>
        <w:rPr>
          <w:rFonts w:ascii="Consolas" w:hAnsi="Consolas" w:eastAsia="微软雅黑"/>
          <w:color w:val="202124"/>
          <w:sz w:val="15"/>
        </w:rPr>
        <w:t>\bibitem{zhou2025faultresilient}</w:t>
      </w:r>
    </w:p>
    <w:p w14:paraId="0F5AA954">
      <w:pPr>
        <w:pStyle w:val="164"/>
        <w:keepNext w:val="0"/>
        <w:keepLines/>
        <w:shd w:val="clear" w:fill="F5F7F9"/>
      </w:pPr>
      <w:r>
        <w:rPr>
          <w:rFonts w:ascii="Consolas" w:hAnsi="Consolas" w:eastAsia="微软雅黑"/>
          <w:color w:val="202124"/>
          <w:sz w:val="15"/>
        </w:rPr>
        <w:t>C.~Zhou, G.~Chen, T.~Niu, S.~Fang, and R.~Liao, ``A fault-resilient</w:t>
      </w:r>
    </w:p>
    <w:p w14:paraId="2F7D83E8">
      <w:pPr>
        <w:pStyle w:val="164"/>
        <w:keepNext w:val="0"/>
        <w:keepLines/>
        <w:shd w:val="clear" w:fill="F5F7F9"/>
      </w:pPr>
      <w:r>
        <w:rPr>
          <w:rFonts w:ascii="Consolas" w:hAnsi="Consolas" w:eastAsia="微软雅黑"/>
          <w:color w:val="202124"/>
          <w:sz w:val="15"/>
        </w:rPr>
        <w:t xml:space="preserve">  reconfiguration strategy for cyber-physical distribution systems based on</w:t>
      </w:r>
    </w:p>
    <w:p w14:paraId="08067E62">
      <w:pPr>
        <w:pStyle w:val="164"/>
        <w:keepNext w:val="0"/>
        <w:keepLines/>
        <w:shd w:val="clear" w:fill="F5F7F9"/>
      </w:pPr>
      <w:r>
        <w:rPr>
          <w:rFonts w:ascii="Consolas" w:hAnsi="Consolas" w:eastAsia="微软雅黑"/>
          <w:color w:val="202124"/>
          <w:sz w:val="15"/>
        </w:rPr>
        <w:t xml:space="preserve">  hybrid flow constraints,'' in \emph{2025 IEEE Industry Applications Society</w:t>
      </w:r>
    </w:p>
    <w:p w14:paraId="7CDEE0CE">
      <w:pPr>
        <w:pStyle w:val="164"/>
        <w:keepNext w:val="0"/>
        <w:keepLines/>
        <w:shd w:val="clear" w:fill="F5F7F9"/>
      </w:pPr>
      <w:r>
        <w:rPr>
          <w:rFonts w:ascii="Consolas" w:hAnsi="Consolas" w:eastAsia="微软雅黑"/>
          <w:color w:val="202124"/>
          <w:sz w:val="15"/>
        </w:rPr>
        <w:t xml:space="preserve">  Annual Meeting (IAS)}, 2025.</w:t>
      </w:r>
    </w:p>
    <w:p w14:paraId="04CABB16">
      <w:pPr>
        <w:pStyle w:val="164"/>
        <w:keepNext w:val="0"/>
        <w:keepLines/>
        <w:shd w:val="clear" w:fill="F5F7F9"/>
      </w:pPr>
      <w:r>
        <w:rPr>
          <w:rFonts w:ascii="Consolas" w:hAnsi="Consolas" w:eastAsia="微软雅黑"/>
          <w:color w:val="202124"/>
          <w:sz w:val="15"/>
        </w:rPr>
        <w:t xml:space="preserve"> </w:t>
      </w:r>
    </w:p>
    <w:p w14:paraId="7D14C29B">
      <w:pPr>
        <w:pStyle w:val="164"/>
        <w:keepNext/>
        <w:keepLines/>
        <w:shd w:val="clear" w:fill="F5F7F9"/>
      </w:pPr>
      <w:r>
        <w:rPr>
          <w:rFonts w:ascii="Consolas" w:hAnsi="Consolas" w:eastAsia="微软雅黑"/>
          <w:color w:val="202124"/>
          <w:sz w:val="15"/>
        </w:rPr>
        <w:t>\bibitem{lu2024recovery}</w:t>
      </w:r>
    </w:p>
    <w:p w14:paraId="4B00C386">
      <w:pPr>
        <w:pStyle w:val="164"/>
        <w:keepNext w:val="0"/>
        <w:keepLines/>
        <w:shd w:val="clear" w:fill="F5F7F9"/>
      </w:pPr>
      <w:r>
        <w:rPr>
          <w:rFonts w:ascii="Consolas" w:hAnsi="Consolas" w:eastAsia="微软雅黑"/>
          <w:color w:val="202124"/>
          <w:sz w:val="15"/>
        </w:rPr>
        <w:t>P.~Lu, L.~Zhang, M.~Liu, K.~Sridhar, O.~Sokolsky, F.~Kong, and I.~Lee,</w:t>
      </w:r>
    </w:p>
    <w:p w14:paraId="42E801B7">
      <w:pPr>
        <w:pStyle w:val="164"/>
        <w:keepNext w:val="0"/>
        <w:keepLines/>
        <w:shd w:val="clear" w:fill="F5F7F9"/>
      </w:pPr>
      <w:r>
        <w:rPr>
          <w:rFonts w:ascii="Consolas" w:hAnsi="Consolas" w:eastAsia="微软雅黑"/>
          <w:color w:val="202124"/>
          <w:sz w:val="15"/>
        </w:rPr>
        <w:t xml:space="preserve">  ``Recovery from adversarial attacks in cyber-physical systems: Shallow, deep,</w:t>
      </w:r>
    </w:p>
    <w:p w14:paraId="466CA625">
      <w:pPr>
        <w:pStyle w:val="164"/>
        <w:keepNext w:val="0"/>
        <w:keepLines/>
        <w:shd w:val="clear" w:fill="F5F7F9"/>
      </w:pPr>
      <w:r>
        <w:rPr>
          <w:rFonts w:ascii="Consolas" w:hAnsi="Consolas" w:eastAsia="微软雅黑"/>
          <w:color w:val="202124"/>
          <w:sz w:val="15"/>
        </w:rPr>
        <w:t xml:space="preserve">  and exploratory works,'' \emph{ACM Computing Surveys}, vol.~56, no.~8, pp.</w:t>
      </w:r>
    </w:p>
    <w:p w14:paraId="7F4FD408">
      <w:pPr>
        <w:pStyle w:val="164"/>
        <w:keepNext w:val="0"/>
        <w:keepLines/>
        <w:shd w:val="clear" w:fill="F5F7F9"/>
      </w:pPr>
      <w:r>
        <w:rPr>
          <w:rFonts w:ascii="Consolas" w:hAnsi="Consolas" w:eastAsia="微软雅黑"/>
          <w:color w:val="202124"/>
          <w:sz w:val="15"/>
        </w:rPr>
        <w:t xml:space="preserve">  211:1--211:31, 2024.</w:t>
      </w:r>
    </w:p>
    <w:p w14:paraId="003A8A4D">
      <w:pPr>
        <w:pStyle w:val="164"/>
        <w:keepNext w:val="0"/>
        <w:keepLines/>
        <w:shd w:val="clear" w:fill="F5F7F9"/>
      </w:pPr>
      <w:r>
        <w:rPr>
          <w:rFonts w:ascii="Consolas" w:hAnsi="Consolas" w:eastAsia="微软雅黑"/>
          <w:color w:val="202124"/>
          <w:sz w:val="15"/>
        </w:rPr>
        <w:t xml:space="preserve"> </w:t>
      </w:r>
    </w:p>
    <w:p w14:paraId="674A7B9F">
      <w:pPr>
        <w:pStyle w:val="164"/>
        <w:keepNext/>
        <w:keepLines/>
        <w:shd w:val="clear" w:fill="F5F7F9"/>
      </w:pPr>
      <w:r>
        <w:rPr>
          <w:rFonts w:ascii="Consolas" w:hAnsi="Consolas" w:eastAsia="微软雅黑"/>
          <w:color w:val="202124"/>
          <w:sz w:val="15"/>
        </w:rPr>
        <w:t>\bibitem{hogan2021knowledgegraphs}</w:t>
      </w:r>
    </w:p>
    <w:p w14:paraId="3D09C91F">
      <w:pPr>
        <w:pStyle w:val="164"/>
        <w:keepNext w:val="0"/>
        <w:keepLines/>
        <w:shd w:val="clear" w:fill="F5F7F9"/>
      </w:pPr>
      <w:r>
        <w:rPr>
          <w:rFonts w:ascii="Consolas" w:hAnsi="Consolas" w:eastAsia="微软雅黑"/>
          <w:color w:val="202124"/>
          <w:sz w:val="15"/>
        </w:rPr>
        <w:t>A.~Hogan, E.~Blomqvist, M.~Cochez, C.~d'Amato, G.~de~Melo, C.~Gutierrez,</w:t>
      </w:r>
    </w:p>
    <w:p w14:paraId="0A60DAC2">
      <w:pPr>
        <w:pStyle w:val="164"/>
        <w:keepNext w:val="0"/>
        <w:keepLines/>
        <w:shd w:val="clear" w:fill="F5F7F9"/>
      </w:pPr>
      <w:r>
        <w:rPr>
          <w:rFonts w:ascii="Consolas" w:hAnsi="Consolas" w:eastAsia="微软雅黑"/>
          <w:color w:val="202124"/>
          <w:sz w:val="15"/>
        </w:rPr>
        <w:t xml:space="preserve">  S.~Kirrane, J.~E. Labra~Gayo, R.~Navigli, S.~Neumaier, A.-C. Ngonga~Ngomo,</w:t>
      </w:r>
    </w:p>
    <w:p w14:paraId="79642CDD">
      <w:pPr>
        <w:pStyle w:val="164"/>
        <w:keepNext w:val="0"/>
        <w:keepLines/>
        <w:shd w:val="clear" w:fill="F5F7F9"/>
      </w:pPr>
      <w:r>
        <w:rPr>
          <w:rFonts w:ascii="Consolas" w:hAnsi="Consolas" w:eastAsia="微软雅黑"/>
          <w:color w:val="202124"/>
          <w:sz w:val="15"/>
        </w:rPr>
        <w:t xml:space="preserve">  A.~Polleres, S.~M. Rashid, A.~Rula, L.~Schmelzeisen, J.~Sequeda, S.~Staab,</w:t>
      </w:r>
    </w:p>
    <w:p w14:paraId="52B2B3CB">
      <w:pPr>
        <w:pStyle w:val="164"/>
        <w:keepNext w:val="0"/>
        <w:keepLines/>
        <w:shd w:val="clear" w:fill="F5F7F9"/>
      </w:pPr>
      <w:r>
        <w:rPr>
          <w:rFonts w:ascii="Consolas" w:hAnsi="Consolas" w:eastAsia="微软雅黑"/>
          <w:color w:val="202124"/>
          <w:sz w:val="15"/>
        </w:rPr>
        <w:t xml:space="preserve">  and A.~Zimmermann, ``Knowledge graphs,'' \emph{ACM Computing Surveys},</w:t>
      </w:r>
    </w:p>
    <w:p w14:paraId="6C324201">
      <w:pPr>
        <w:pStyle w:val="164"/>
        <w:keepNext w:val="0"/>
        <w:keepLines/>
        <w:shd w:val="clear" w:fill="F5F7F9"/>
      </w:pPr>
      <w:r>
        <w:rPr>
          <w:rFonts w:ascii="Consolas" w:hAnsi="Consolas" w:eastAsia="微软雅黑"/>
          <w:color w:val="202124"/>
          <w:sz w:val="15"/>
        </w:rPr>
        <w:t xml:space="preserve">  vol.~54, no.~4, pp. 71:1--71:37, 2021.</w:t>
      </w:r>
    </w:p>
    <w:p w14:paraId="24247DC7">
      <w:pPr>
        <w:pStyle w:val="164"/>
        <w:keepNext w:val="0"/>
        <w:keepLines/>
        <w:shd w:val="clear" w:fill="F5F7F9"/>
      </w:pPr>
      <w:r>
        <w:rPr>
          <w:rFonts w:ascii="Consolas" w:hAnsi="Consolas" w:eastAsia="微软雅黑"/>
          <w:color w:val="202124"/>
          <w:sz w:val="15"/>
        </w:rPr>
        <w:t xml:space="preserve"> </w:t>
      </w:r>
    </w:p>
    <w:p w14:paraId="674C37D7">
      <w:pPr>
        <w:pStyle w:val="164"/>
        <w:keepNext/>
        <w:keepLines/>
        <w:shd w:val="clear" w:fill="F5F7F9"/>
      </w:pPr>
      <w:r>
        <w:rPr>
          <w:rFonts w:ascii="Consolas" w:hAnsi="Consolas" w:eastAsia="微软雅黑"/>
          <w:color w:val="202124"/>
          <w:sz w:val="15"/>
        </w:rPr>
        <w:t>\bibitem{reinanda2020knowledge}</w:t>
      </w:r>
    </w:p>
    <w:p w14:paraId="3E5FDF00">
      <w:pPr>
        <w:pStyle w:val="164"/>
        <w:keepNext w:val="0"/>
        <w:keepLines/>
        <w:shd w:val="clear" w:fill="F5F7F9"/>
      </w:pPr>
      <w:r>
        <w:rPr>
          <w:rFonts w:ascii="Consolas" w:hAnsi="Consolas" w:eastAsia="微软雅黑"/>
          <w:color w:val="202124"/>
          <w:sz w:val="15"/>
        </w:rPr>
        <w:t>R.~Reinanda, E.~Meij, and M.~de~Rijke, ``Knowledge graphs: An information</w:t>
      </w:r>
    </w:p>
    <w:p w14:paraId="330F6E1B">
      <w:pPr>
        <w:pStyle w:val="164"/>
        <w:keepNext w:val="0"/>
        <w:keepLines/>
        <w:shd w:val="clear" w:fill="F5F7F9"/>
      </w:pPr>
      <w:r>
        <w:rPr>
          <w:rFonts w:ascii="Consolas" w:hAnsi="Consolas" w:eastAsia="微软雅黑"/>
          <w:color w:val="202124"/>
          <w:sz w:val="15"/>
        </w:rPr>
        <w:t xml:space="preserve">  retrieval perspective,'' \emph{Foundations and Trends in Information</w:t>
      </w:r>
    </w:p>
    <w:p w14:paraId="784AECF0">
      <w:pPr>
        <w:pStyle w:val="164"/>
        <w:keepNext w:val="0"/>
        <w:keepLines/>
        <w:shd w:val="clear" w:fill="F5F7F9"/>
      </w:pPr>
      <w:r>
        <w:rPr>
          <w:rFonts w:ascii="Consolas" w:hAnsi="Consolas" w:eastAsia="微软雅黑"/>
          <w:color w:val="202124"/>
          <w:sz w:val="15"/>
        </w:rPr>
        <w:t xml:space="preserve">  Retrieval}, 2020.</w:t>
      </w:r>
    </w:p>
    <w:p w14:paraId="2F6ACF01">
      <w:pPr>
        <w:pStyle w:val="164"/>
        <w:keepNext w:val="0"/>
        <w:keepLines/>
        <w:shd w:val="clear" w:fill="F5F7F9"/>
      </w:pPr>
      <w:r>
        <w:rPr>
          <w:rFonts w:ascii="Consolas" w:hAnsi="Consolas" w:eastAsia="微软雅黑"/>
          <w:color w:val="202124"/>
          <w:sz w:val="15"/>
        </w:rPr>
        <w:t xml:space="preserve"> </w:t>
      </w:r>
    </w:p>
    <w:p w14:paraId="071F7678">
      <w:pPr>
        <w:pStyle w:val="164"/>
        <w:keepNext/>
        <w:keepLines/>
        <w:shd w:val="clear" w:fill="F5F7F9"/>
      </w:pPr>
      <w:r>
        <w:rPr>
          <w:rFonts w:ascii="Consolas" w:hAnsi="Consolas" w:eastAsia="微软雅黑"/>
          <w:color w:val="202124"/>
          <w:sz w:val="15"/>
        </w:rPr>
        <w:t>\bibitem{liu2025timecontinuous}</w:t>
      </w:r>
    </w:p>
    <w:p w14:paraId="6077FBB2">
      <w:pPr>
        <w:pStyle w:val="164"/>
        <w:keepNext w:val="0"/>
        <w:keepLines/>
        <w:shd w:val="clear" w:fill="F5F7F9"/>
      </w:pPr>
      <w:r>
        <w:rPr>
          <w:rFonts w:ascii="Consolas" w:hAnsi="Consolas" w:eastAsia="微软雅黑"/>
          <w:color w:val="202124"/>
          <w:sz w:val="15"/>
        </w:rPr>
        <w:t>M.~S. Gill, T.~Jeleniewski, F.~Gehlhoff, and A.~Fay, ``Representing</w:t>
      </w:r>
    </w:p>
    <w:p w14:paraId="686C46C0">
      <w:pPr>
        <w:pStyle w:val="164"/>
        <w:keepNext w:val="0"/>
        <w:keepLines/>
        <w:shd w:val="clear" w:fill="F5F7F9"/>
      </w:pPr>
      <w:r>
        <w:rPr>
          <w:rFonts w:ascii="Consolas" w:hAnsi="Consolas" w:eastAsia="微软雅黑"/>
          <w:color w:val="202124"/>
          <w:sz w:val="15"/>
        </w:rPr>
        <w:t xml:space="preserve">  time-continuous behavior of cyber-physical systems in knowledge graphs,'' in</w:t>
      </w:r>
    </w:p>
    <w:p w14:paraId="36C7A16F">
      <w:pPr>
        <w:pStyle w:val="164"/>
        <w:keepNext w:val="0"/>
        <w:keepLines/>
        <w:shd w:val="clear" w:fill="F5F7F9"/>
      </w:pPr>
      <w:r>
        <w:rPr>
          <w:rFonts w:ascii="Consolas" w:hAnsi="Consolas" w:eastAsia="微软雅黑"/>
          <w:color w:val="202124"/>
          <w:sz w:val="15"/>
        </w:rPr>
        <w:t xml:space="preserve">  \emph{2025 IEEE 30th International Conference on Emerging Technologies and</w:t>
      </w:r>
    </w:p>
    <w:p w14:paraId="7D19C507">
      <w:pPr>
        <w:pStyle w:val="164"/>
        <w:keepNext w:val="0"/>
        <w:keepLines/>
        <w:shd w:val="clear" w:fill="F5F7F9"/>
      </w:pPr>
      <w:r>
        <w:rPr>
          <w:rFonts w:ascii="Consolas" w:hAnsi="Consolas" w:eastAsia="微软雅黑"/>
          <w:color w:val="202124"/>
          <w:sz w:val="15"/>
        </w:rPr>
        <w:t xml:space="preserve">  Factory Automation (ETFA)}, 2025.</w:t>
      </w:r>
    </w:p>
    <w:p w14:paraId="0D2B8F52">
      <w:pPr>
        <w:pStyle w:val="164"/>
        <w:keepNext w:val="0"/>
        <w:keepLines/>
        <w:shd w:val="clear" w:fill="F5F7F9"/>
      </w:pPr>
      <w:r>
        <w:rPr>
          <w:rFonts w:ascii="Consolas" w:hAnsi="Consolas" w:eastAsia="微软雅黑"/>
          <w:color w:val="202124"/>
          <w:sz w:val="15"/>
        </w:rPr>
        <w:t xml:space="preserve"> </w:t>
      </w:r>
    </w:p>
    <w:p w14:paraId="3D596F25">
      <w:pPr>
        <w:pStyle w:val="164"/>
        <w:keepNext/>
        <w:keepLines/>
        <w:shd w:val="clear" w:fill="F5F7F9"/>
      </w:pPr>
      <w:r>
        <w:rPr>
          <w:rFonts w:ascii="Consolas" w:hAnsi="Consolas" w:eastAsia="微软雅黑"/>
          <w:color w:val="202124"/>
          <w:sz w:val="15"/>
        </w:rPr>
        <w:t>\bibitem{wang2025weightedkg}</w:t>
      </w:r>
    </w:p>
    <w:p w14:paraId="7E8C3DA1">
      <w:pPr>
        <w:pStyle w:val="164"/>
        <w:keepNext w:val="0"/>
        <w:keepLines/>
        <w:shd w:val="clear" w:fill="F5F7F9"/>
      </w:pPr>
      <w:r>
        <w:rPr>
          <w:rFonts w:ascii="Consolas" w:hAnsi="Consolas" w:eastAsia="微软雅黑"/>
          <w:color w:val="202124"/>
          <w:sz w:val="15"/>
        </w:rPr>
        <w:t>F.~Ji, Z.~Wang, and B.~Vogel-Heuser, ``Leveraging weighted knowledge graphs for</w:t>
      </w:r>
    </w:p>
    <w:p w14:paraId="550C6E32">
      <w:pPr>
        <w:pStyle w:val="164"/>
        <w:keepNext w:val="0"/>
        <w:keepLines/>
        <w:shd w:val="clear" w:fill="F5F7F9"/>
      </w:pPr>
      <w:r>
        <w:rPr>
          <w:rFonts w:ascii="Consolas" w:hAnsi="Consolas" w:eastAsia="微软雅黑"/>
          <w:color w:val="202124"/>
          <w:sz w:val="15"/>
        </w:rPr>
        <w:t xml:space="preserve">  modeling and analyzing information dependencies in automated production</w:t>
      </w:r>
    </w:p>
    <w:p w14:paraId="16A2FE21">
      <w:pPr>
        <w:pStyle w:val="164"/>
        <w:keepNext w:val="0"/>
        <w:keepLines/>
        <w:shd w:val="clear" w:fill="F5F7F9"/>
      </w:pPr>
      <w:r>
        <w:rPr>
          <w:rFonts w:ascii="Consolas" w:hAnsi="Consolas" w:eastAsia="微软雅黑"/>
          <w:color w:val="202124"/>
          <w:sz w:val="15"/>
        </w:rPr>
        <w:t xml:space="preserve">  systems,'' in \emph{2025 IEEE 8th International Conference on Industrial</w:t>
      </w:r>
    </w:p>
    <w:p w14:paraId="44CF0533">
      <w:pPr>
        <w:pStyle w:val="164"/>
        <w:keepNext w:val="0"/>
        <w:keepLines/>
        <w:shd w:val="clear" w:fill="F5F7F9"/>
      </w:pPr>
      <w:r>
        <w:rPr>
          <w:rFonts w:ascii="Consolas" w:hAnsi="Consolas" w:eastAsia="微软雅黑"/>
          <w:color w:val="202124"/>
          <w:sz w:val="15"/>
        </w:rPr>
        <w:t xml:space="preserve">  Cyber-Physical Systems (ICPS)}, 2025.</w:t>
      </w:r>
    </w:p>
    <w:p w14:paraId="3A644459">
      <w:pPr>
        <w:pStyle w:val="164"/>
        <w:keepNext w:val="0"/>
        <w:keepLines/>
        <w:shd w:val="clear" w:fill="F5F7F9"/>
      </w:pPr>
      <w:r>
        <w:rPr>
          <w:rFonts w:ascii="Consolas" w:hAnsi="Consolas" w:eastAsia="微软雅黑"/>
          <w:color w:val="202124"/>
          <w:sz w:val="15"/>
        </w:rPr>
        <w:t xml:space="preserve"> </w:t>
      </w:r>
    </w:p>
    <w:p w14:paraId="03CE492A">
      <w:pPr>
        <w:pStyle w:val="164"/>
        <w:keepNext/>
        <w:keepLines/>
        <w:shd w:val="clear" w:fill="F5F7F9"/>
      </w:pPr>
      <w:r>
        <w:rPr>
          <w:rFonts w:ascii="Consolas" w:hAnsi="Consolas" w:eastAsia="微软雅黑"/>
          <w:color w:val="202124"/>
          <w:sz w:val="15"/>
        </w:rPr>
        <w:t>\bibitem{wu2026multidimensional}</w:t>
      </w:r>
    </w:p>
    <w:p w14:paraId="1054A14E">
      <w:pPr>
        <w:pStyle w:val="164"/>
        <w:keepNext w:val="0"/>
        <w:keepLines/>
        <w:shd w:val="clear" w:fill="F5F7F9"/>
      </w:pPr>
      <w:r>
        <w:rPr>
          <w:rFonts w:ascii="Consolas" w:hAnsi="Consolas" w:eastAsia="微软雅黑"/>
          <w:color w:val="202124"/>
          <w:sz w:val="15"/>
        </w:rPr>
        <w:t>Z.~Wu, B.~Li, B.~Zhang, B.~Jia, W.~Hao, and Y.~Zhang, ``A multi-dimensional</w:t>
      </w:r>
    </w:p>
    <w:p w14:paraId="58E8E17E">
      <w:pPr>
        <w:pStyle w:val="164"/>
        <w:keepNext w:val="0"/>
        <w:keepLines/>
        <w:shd w:val="clear" w:fill="F5F7F9"/>
      </w:pPr>
      <w:r>
        <w:rPr>
          <w:rFonts w:ascii="Consolas" w:hAnsi="Consolas" w:eastAsia="微软雅黑"/>
          <w:color w:val="202124"/>
          <w:sz w:val="15"/>
        </w:rPr>
        <w:t xml:space="preserve">  heterogeneous knowledge graph framework for cross-domain threat modeling in</w:t>
      </w:r>
    </w:p>
    <w:p w14:paraId="41FE786D">
      <w:pPr>
        <w:pStyle w:val="164"/>
        <w:keepNext w:val="0"/>
        <w:keepLines/>
        <w:shd w:val="clear" w:fill="F5F7F9"/>
      </w:pPr>
      <w:r>
        <w:rPr>
          <w:rFonts w:ascii="Consolas" w:hAnsi="Consolas" w:eastAsia="微软雅黑"/>
          <w:color w:val="202124"/>
          <w:sz w:val="15"/>
        </w:rPr>
        <w:t xml:space="preserve">  critical power infrastructure,'' in \emph{2026 6th International Conference</w:t>
      </w:r>
    </w:p>
    <w:p w14:paraId="016EF60B">
      <w:pPr>
        <w:pStyle w:val="164"/>
        <w:keepNext w:val="0"/>
        <w:keepLines/>
        <w:shd w:val="clear" w:fill="F5F7F9"/>
      </w:pPr>
      <w:r>
        <w:rPr>
          <w:rFonts w:ascii="Consolas" w:hAnsi="Consolas" w:eastAsia="微软雅黑"/>
          <w:color w:val="202124"/>
          <w:sz w:val="15"/>
        </w:rPr>
        <w:t xml:space="preserve">  on Neural Networks, Information and Communication Engineering (NNICE)}, 2026.</w:t>
      </w:r>
    </w:p>
    <w:p w14:paraId="1D01DC52">
      <w:pPr>
        <w:pStyle w:val="164"/>
        <w:keepNext w:val="0"/>
        <w:keepLines/>
        <w:shd w:val="clear" w:fill="F5F7F9"/>
      </w:pPr>
      <w:r>
        <w:rPr>
          <w:rFonts w:ascii="Consolas" w:hAnsi="Consolas" w:eastAsia="微软雅黑"/>
          <w:color w:val="202124"/>
          <w:sz w:val="15"/>
        </w:rPr>
        <w:t xml:space="preserve"> </w:t>
      </w:r>
    </w:p>
    <w:p w14:paraId="7EE1706C">
      <w:pPr>
        <w:pStyle w:val="164"/>
        <w:keepNext/>
        <w:keepLines/>
        <w:shd w:val="clear" w:fill="F5F7F9"/>
      </w:pPr>
      <w:r>
        <w:rPr>
          <w:rFonts w:ascii="Consolas" w:hAnsi="Consolas" w:eastAsia="微软雅黑"/>
          <w:color w:val="202124"/>
          <w:sz w:val="15"/>
        </w:rPr>
        <w:t>\bibitem{knowledge2025dynamic}</w:t>
      </w:r>
    </w:p>
    <w:p w14:paraId="401CD4EC">
      <w:pPr>
        <w:pStyle w:val="164"/>
        <w:keepNext w:val="0"/>
        <w:keepLines/>
        <w:shd w:val="clear" w:fill="F5F7F9"/>
      </w:pPr>
      <w:r>
        <w:rPr>
          <w:rFonts w:ascii="Consolas" w:hAnsi="Consolas" w:eastAsia="微软雅黑"/>
          <w:color w:val="202124"/>
          <w:sz w:val="15"/>
        </w:rPr>
        <w:t>A.~Banerjee and V.~Choppella, ``A knowledge-driven approach for dynamic</w:t>
      </w:r>
    </w:p>
    <w:p w14:paraId="0799AFAB">
      <w:pPr>
        <w:pStyle w:val="164"/>
        <w:keepNext w:val="0"/>
        <w:keepLines/>
        <w:shd w:val="clear" w:fill="F5F7F9"/>
      </w:pPr>
      <w:r>
        <w:rPr>
          <w:rFonts w:ascii="Consolas" w:hAnsi="Consolas" w:eastAsia="微软雅黑"/>
          <w:color w:val="202124"/>
          <w:sz w:val="15"/>
        </w:rPr>
        <w:t xml:space="preserve">  reconfiguration of control design in internet of things and cyber--physical</w:t>
      </w:r>
    </w:p>
    <w:p w14:paraId="527ACE56">
      <w:pPr>
        <w:pStyle w:val="164"/>
        <w:keepNext w:val="0"/>
        <w:keepLines/>
        <w:shd w:val="clear" w:fill="F5F7F9"/>
      </w:pPr>
      <w:r>
        <w:rPr>
          <w:rFonts w:ascii="Consolas" w:hAnsi="Consolas" w:eastAsia="微软雅黑"/>
          <w:color w:val="202124"/>
          <w:sz w:val="15"/>
        </w:rPr>
        <w:t xml:space="preserve">  systems,'' \emph{IEEE Internet of Things Journal}, vol.~12, no.~5, pp.</w:t>
      </w:r>
    </w:p>
    <w:p w14:paraId="6381F4D0">
      <w:pPr>
        <w:pStyle w:val="164"/>
        <w:keepNext w:val="0"/>
        <w:keepLines/>
        <w:shd w:val="clear" w:fill="F5F7F9"/>
      </w:pPr>
      <w:r>
        <w:rPr>
          <w:rFonts w:ascii="Consolas" w:hAnsi="Consolas" w:eastAsia="微软雅黑"/>
          <w:color w:val="202124"/>
          <w:sz w:val="15"/>
        </w:rPr>
        <w:t xml:space="preserve">  5615--5641, 2025.</w:t>
      </w:r>
    </w:p>
    <w:p w14:paraId="0E7BF713">
      <w:pPr>
        <w:pStyle w:val="164"/>
        <w:keepNext w:val="0"/>
        <w:keepLines/>
        <w:shd w:val="clear" w:fill="F5F7F9"/>
      </w:pPr>
      <w:r>
        <w:rPr>
          <w:rFonts w:ascii="Consolas" w:hAnsi="Consolas" w:eastAsia="微软雅黑"/>
          <w:color w:val="202124"/>
          <w:sz w:val="15"/>
        </w:rPr>
        <w:t xml:space="preserve"> </w:t>
      </w:r>
    </w:p>
    <w:p w14:paraId="4D774448">
      <w:pPr>
        <w:pStyle w:val="164"/>
        <w:keepNext/>
        <w:keepLines/>
        <w:shd w:val="clear" w:fill="F5F7F9"/>
      </w:pPr>
      <w:r>
        <w:rPr>
          <w:rFonts w:ascii="Consolas" w:hAnsi="Consolas" w:eastAsia="微软雅黑"/>
          <w:color w:val="202124"/>
          <w:sz w:val="15"/>
        </w:rPr>
        <w:t>\bibitem{incremental2026causal}</w:t>
      </w:r>
    </w:p>
    <w:p w14:paraId="68AC5732">
      <w:pPr>
        <w:pStyle w:val="164"/>
        <w:keepNext w:val="0"/>
        <w:keepLines/>
        <w:shd w:val="clear" w:fill="F5F7F9"/>
      </w:pPr>
      <w:r>
        <w:rPr>
          <w:rFonts w:ascii="Consolas" w:hAnsi="Consolas" w:eastAsia="微软雅黑"/>
          <w:color w:val="202124"/>
          <w:sz w:val="15"/>
        </w:rPr>
        <w:t>A.~V. Malarkkan, D.~Wang, H.~Bai, and Y.~Fu, ``Incremental causal graph</w:t>
      </w:r>
    </w:p>
    <w:p w14:paraId="1FEB634D">
      <w:pPr>
        <w:pStyle w:val="164"/>
        <w:keepNext w:val="0"/>
        <w:keepLines/>
        <w:shd w:val="clear" w:fill="F5F7F9"/>
      </w:pPr>
      <w:r>
        <w:rPr>
          <w:rFonts w:ascii="Consolas" w:hAnsi="Consolas" w:eastAsia="微软雅黑"/>
          <w:color w:val="202124"/>
          <w:sz w:val="15"/>
        </w:rPr>
        <w:t xml:space="preserve">  learning for online cyberattack detection in cyber-physical</w:t>
      </w:r>
    </w:p>
    <w:p w14:paraId="41726E93">
      <w:pPr>
        <w:pStyle w:val="164"/>
        <w:keepNext w:val="0"/>
        <w:keepLines/>
        <w:shd w:val="clear" w:fill="F5F7F9"/>
      </w:pPr>
      <w:r>
        <w:rPr>
          <w:rFonts w:ascii="Consolas" w:hAnsi="Consolas" w:eastAsia="微软雅黑"/>
          <w:color w:val="202124"/>
          <w:sz w:val="15"/>
        </w:rPr>
        <w:t xml:space="preserve">  infrastructures,'' \emph{IEEE Transactions on Big Data}, 2026.</w:t>
      </w:r>
    </w:p>
    <w:p w14:paraId="706D2514">
      <w:pPr>
        <w:pStyle w:val="164"/>
        <w:keepNext w:val="0"/>
        <w:keepLines/>
        <w:shd w:val="clear" w:fill="F5F7F9"/>
      </w:pPr>
      <w:r>
        <w:rPr>
          <w:rFonts w:ascii="Consolas" w:hAnsi="Consolas" w:eastAsia="微软雅黑"/>
          <w:color w:val="202124"/>
          <w:sz w:val="15"/>
        </w:rPr>
        <w:t xml:space="preserve"> </w:t>
      </w:r>
    </w:p>
    <w:p w14:paraId="6DFB906C">
      <w:pPr>
        <w:pStyle w:val="164"/>
        <w:keepNext/>
        <w:keepLines/>
        <w:shd w:val="clear" w:fill="F5F7F9"/>
      </w:pPr>
      <w:r>
        <w:rPr>
          <w:rFonts w:ascii="Consolas" w:hAnsi="Consolas" w:eastAsia="微软雅黑"/>
          <w:color w:val="202124"/>
          <w:sz w:val="15"/>
        </w:rPr>
        <w:t>\bibitem{hybridtcdf2026}</w:t>
      </w:r>
    </w:p>
    <w:p w14:paraId="5F9FB35E">
      <w:pPr>
        <w:pStyle w:val="164"/>
        <w:keepNext w:val="0"/>
        <w:keepLines/>
        <w:shd w:val="clear" w:fill="F5F7F9"/>
      </w:pPr>
      <w:r>
        <w:rPr>
          <w:rFonts w:ascii="Consolas" w:hAnsi="Consolas" w:eastAsia="微软雅黑"/>
          <w:color w:val="202124"/>
          <w:sz w:val="15"/>
        </w:rPr>
        <w:t>V.~M. Nguyen, V.~T.~A. Le, and C.~H.~T. Le, ``Hybrid tcdf with knowledge graph</w:t>
      </w:r>
    </w:p>
    <w:p w14:paraId="75D94EA6">
      <w:pPr>
        <w:pStyle w:val="164"/>
        <w:keepNext w:val="0"/>
        <w:keepLines/>
        <w:shd w:val="clear" w:fill="F5F7F9"/>
      </w:pPr>
      <w:r>
        <w:rPr>
          <w:rFonts w:ascii="Consolas" w:hAnsi="Consolas" w:eastAsia="微软雅黑"/>
          <w:color w:val="202124"/>
          <w:sz w:val="15"/>
        </w:rPr>
        <w:t xml:space="preserve">  verification for temporal causal graphs in industrial systems,'' in</w:t>
      </w:r>
    </w:p>
    <w:p w14:paraId="4A7B726A">
      <w:pPr>
        <w:pStyle w:val="164"/>
        <w:keepNext w:val="0"/>
        <w:keepLines/>
        <w:shd w:val="clear" w:fill="F5F7F9"/>
      </w:pPr>
      <w:r>
        <w:rPr>
          <w:rFonts w:ascii="Consolas" w:hAnsi="Consolas" w:eastAsia="微软雅黑"/>
          <w:color w:val="202124"/>
          <w:sz w:val="15"/>
        </w:rPr>
        <w:t xml:space="preserve">  \emph{2025 RIVF International Conference on Computing and Communication</w:t>
      </w:r>
    </w:p>
    <w:p w14:paraId="578ECCA2">
      <w:pPr>
        <w:pStyle w:val="164"/>
        <w:keepNext w:val="0"/>
        <w:keepLines/>
        <w:shd w:val="clear" w:fill="F5F7F9"/>
      </w:pPr>
      <w:r>
        <w:rPr>
          <w:rFonts w:ascii="Consolas" w:hAnsi="Consolas" w:eastAsia="微软雅黑"/>
          <w:color w:val="202124"/>
          <w:sz w:val="15"/>
        </w:rPr>
        <w:t xml:space="preserve">  Technologies}, 2025.</w:t>
      </w:r>
    </w:p>
    <w:p w14:paraId="5FA59144">
      <w:pPr>
        <w:pStyle w:val="164"/>
        <w:keepNext w:val="0"/>
        <w:keepLines/>
        <w:shd w:val="clear" w:fill="F5F7F9"/>
      </w:pPr>
      <w:r>
        <w:rPr>
          <w:rFonts w:ascii="Consolas" w:hAnsi="Consolas" w:eastAsia="微软雅黑"/>
          <w:color w:val="202124"/>
          <w:sz w:val="15"/>
        </w:rPr>
        <w:t xml:space="preserve"> </w:t>
      </w:r>
    </w:p>
    <w:p w14:paraId="1B69CE31">
      <w:pPr>
        <w:pStyle w:val="164"/>
        <w:keepNext/>
        <w:keepLines/>
        <w:shd w:val="clear" w:fill="F5F7F9"/>
      </w:pPr>
      <w:r>
        <w:rPr>
          <w:rFonts w:ascii="Consolas" w:hAnsi="Consolas" w:eastAsia="微软雅黑"/>
          <w:color w:val="202124"/>
          <w:sz w:val="15"/>
        </w:rPr>
        <w:t>\bibitem{zhang2020real}</w:t>
      </w:r>
    </w:p>
    <w:p w14:paraId="4431D78B">
      <w:pPr>
        <w:pStyle w:val="164"/>
        <w:keepNext w:val="0"/>
        <w:keepLines/>
        <w:shd w:val="clear" w:fill="F5F7F9"/>
      </w:pPr>
      <w:r>
        <w:rPr>
          <w:rFonts w:ascii="Consolas" w:hAnsi="Consolas" w:eastAsia="微软雅黑"/>
          <w:color w:val="202124"/>
          <w:sz w:val="15"/>
        </w:rPr>
        <w:t>L.~Zhang, X.~Chen, F.~Kong, and A.~A. Cardenas, ``Real-time attack-recovery for</w:t>
      </w:r>
    </w:p>
    <w:p w14:paraId="65457BAB">
      <w:pPr>
        <w:pStyle w:val="164"/>
        <w:keepNext w:val="0"/>
        <w:keepLines/>
        <w:shd w:val="clear" w:fill="F5F7F9"/>
      </w:pPr>
      <w:r>
        <w:rPr>
          <w:rFonts w:ascii="Consolas" w:hAnsi="Consolas" w:eastAsia="微软雅黑"/>
          <w:color w:val="202124"/>
          <w:sz w:val="15"/>
        </w:rPr>
        <w:t xml:space="preserve">  cyber-physical systems using linear approximations,'' in \emph{2020 IEEE</w:t>
      </w:r>
    </w:p>
    <w:p w14:paraId="39F0F379">
      <w:pPr>
        <w:pStyle w:val="164"/>
        <w:keepNext w:val="0"/>
        <w:keepLines/>
        <w:shd w:val="clear" w:fill="F5F7F9"/>
      </w:pPr>
      <w:r>
        <w:rPr>
          <w:rFonts w:ascii="Consolas" w:hAnsi="Consolas" w:eastAsia="微软雅黑"/>
          <w:color w:val="202124"/>
          <w:sz w:val="15"/>
        </w:rPr>
        <w:t xml:space="preserve">  Real-Time Systems Symposium (RTSS)}, 2020, pp. 205--217.</w:t>
      </w:r>
    </w:p>
    <w:p w14:paraId="221F17B2">
      <w:pPr>
        <w:pStyle w:val="164"/>
        <w:keepNext w:val="0"/>
        <w:keepLines/>
        <w:shd w:val="clear" w:fill="F5F7F9"/>
      </w:pPr>
      <w:r>
        <w:rPr>
          <w:rFonts w:ascii="Consolas" w:hAnsi="Consolas" w:eastAsia="微软雅黑"/>
          <w:color w:val="202124"/>
          <w:sz w:val="15"/>
        </w:rPr>
        <w:t xml:space="preserve"> </w:t>
      </w:r>
    </w:p>
    <w:p w14:paraId="1055B13B">
      <w:pPr>
        <w:pStyle w:val="164"/>
        <w:keepNext/>
        <w:keepLines/>
        <w:shd w:val="clear" w:fill="F5F7F9"/>
      </w:pPr>
      <w:r>
        <w:rPr>
          <w:rFonts w:ascii="Consolas" w:hAnsi="Consolas" w:eastAsia="微软雅黑"/>
          <w:color w:val="202124"/>
          <w:sz w:val="15"/>
        </w:rPr>
        <w:t>\bibitem{akowuah2021recovery}</w:t>
      </w:r>
    </w:p>
    <w:p w14:paraId="760B5669">
      <w:pPr>
        <w:pStyle w:val="164"/>
        <w:keepNext w:val="0"/>
        <w:keepLines/>
        <w:shd w:val="clear" w:fill="F5F7F9"/>
      </w:pPr>
      <w:r>
        <w:rPr>
          <w:rFonts w:ascii="Consolas" w:hAnsi="Consolas" w:eastAsia="微软雅黑"/>
          <w:color w:val="202124"/>
          <w:sz w:val="15"/>
        </w:rPr>
        <w:t>F.~Akowuah, R.~Prasad, C.~O. Espinoza, and F.~Kong, ``Recovery-by-learning:</w:t>
      </w:r>
    </w:p>
    <w:p w14:paraId="285D1EBC">
      <w:pPr>
        <w:pStyle w:val="164"/>
        <w:keepNext w:val="0"/>
        <w:keepLines/>
        <w:shd w:val="clear" w:fill="F5F7F9"/>
      </w:pPr>
      <w:r>
        <w:rPr>
          <w:rFonts w:ascii="Consolas" w:hAnsi="Consolas" w:eastAsia="微软雅黑"/>
          <w:color w:val="202124"/>
          <w:sz w:val="15"/>
        </w:rPr>
        <w:t xml:space="preserve">  Restoring autonomous cyber-physical systems from sensor attacks,'' in</w:t>
      </w:r>
    </w:p>
    <w:p w14:paraId="6082E4F2">
      <w:pPr>
        <w:pStyle w:val="164"/>
        <w:keepNext w:val="0"/>
        <w:keepLines/>
        <w:shd w:val="clear" w:fill="F5F7F9"/>
      </w:pPr>
      <w:r>
        <w:rPr>
          <w:rFonts w:ascii="Consolas" w:hAnsi="Consolas" w:eastAsia="微软雅黑"/>
          <w:color w:val="202124"/>
          <w:sz w:val="15"/>
        </w:rPr>
        <w:t xml:space="preserve">  \emph{2021 IEEE 27th International Conference on Embedded and Real-Time</w:t>
      </w:r>
    </w:p>
    <w:p w14:paraId="3D80C289">
      <w:pPr>
        <w:pStyle w:val="164"/>
        <w:keepNext w:val="0"/>
        <w:keepLines/>
        <w:shd w:val="clear" w:fill="F5F7F9"/>
      </w:pPr>
      <w:r>
        <w:rPr>
          <w:rFonts w:ascii="Consolas" w:hAnsi="Consolas" w:eastAsia="微软雅黑"/>
          <w:color w:val="202124"/>
          <w:sz w:val="15"/>
        </w:rPr>
        <w:t xml:space="preserve">  Computing Systems and Applications (RTCSA)}, 2021, pp. 61--66.</w:t>
      </w:r>
    </w:p>
    <w:p w14:paraId="55979D8A">
      <w:pPr>
        <w:pStyle w:val="164"/>
        <w:keepNext w:val="0"/>
        <w:keepLines/>
        <w:shd w:val="clear" w:fill="F5F7F9"/>
      </w:pPr>
      <w:r>
        <w:rPr>
          <w:rFonts w:ascii="Consolas" w:hAnsi="Consolas" w:eastAsia="微软雅黑"/>
          <w:color w:val="202124"/>
          <w:sz w:val="15"/>
        </w:rPr>
        <w:t xml:space="preserve"> </w:t>
      </w:r>
    </w:p>
    <w:p w14:paraId="3DF73E2C">
      <w:pPr>
        <w:pStyle w:val="164"/>
        <w:keepNext/>
        <w:keepLines/>
        <w:shd w:val="clear" w:fill="F5F7F9"/>
      </w:pPr>
      <w:r>
        <w:rPr>
          <w:rFonts w:ascii="Consolas" w:hAnsi="Consolas" w:eastAsia="微软雅黑"/>
          <w:color w:val="202124"/>
          <w:sz w:val="15"/>
        </w:rPr>
        <w:t>\bibitem{fei2020learn}</w:t>
      </w:r>
    </w:p>
    <w:p w14:paraId="4D539173">
      <w:pPr>
        <w:pStyle w:val="164"/>
        <w:keepNext w:val="0"/>
        <w:keepLines/>
        <w:shd w:val="clear" w:fill="F5F7F9"/>
      </w:pPr>
      <w:r>
        <w:rPr>
          <w:rFonts w:ascii="Consolas" w:hAnsi="Consolas" w:eastAsia="微软雅黑"/>
          <w:color w:val="202124"/>
          <w:sz w:val="15"/>
        </w:rPr>
        <w:t>F.~Fei, Z.~Tu, D.~Xu, and X.~Deng, ``Learn-to-recover: Retrofitting uavs with</w:t>
      </w:r>
    </w:p>
    <w:p w14:paraId="177FF8C9">
      <w:pPr>
        <w:pStyle w:val="164"/>
        <w:keepNext w:val="0"/>
        <w:keepLines/>
        <w:shd w:val="clear" w:fill="F5F7F9"/>
      </w:pPr>
      <w:r>
        <w:rPr>
          <w:rFonts w:ascii="Consolas" w:hAnsi="Consolas" w:eastAsia="微软雅黑"/>
          <w:color w:val="202124"/>
          <w:sz w:val="15"/>
        </w:rPr>
        <w:t xml:space="preserve">  reinforcement learning-assisted flight control under cyber-physical</w:t>
      </w:r>
    </w:p>
    <w:p w14:paraId="2747FBAC">
      <w:pPr>
        <w:pStyle w:val="164"/>
        <w:keepNext w:val="0"/>
        <w:keepLines/>
        <w:shd w:val="clear" w:fill="F5F7F9"/>
      </w:pPr>
      <w:r>
        <w:rPr>
          <w:rFonts w:ascii="Consolas" w:hAnsi="Consolas" w:eastAsia="微软雅黑"/>
          <w:color w:val="202124"/>
          <w:sz w:val="15"/>
        </w:rPr>
        <w:t xml:space="preserve">  attacks,'' in \emph{2020 IEEE International Conference on Robotics and</w:t>
      </w:r>
    </w:p>
    <w:p w14:paraId="17BB98E7">
      <w:pPr>
        <w:pStyle w:val="164"/>
        <w:keepNext w:val="0"/>
        <w:keepLines/>
        <w:shd w:val="clear" w:fill="F5F7F9"/>
      </w:pPr>
      <w:r>
        <w:rPr>
          <w:rFonts w:ascii="Consolas" w:hAnsi="Consolas" w:eastAsia="微软雅黑"/>
          <w:color w:val="202124"/>
          <w:sz w:val="15"/>
        </w:rPr>
        <w:t xml:space="preserve">  Automation (ICRA)}, 2020, pp. 7358--7364.</w:t>
      </w:r>
    </w:p>
    <w:p w14:paraId="0203D1FC">
      <w:pPr>
        <w:pStyle w:val="164"/>
        <w:keepNext w:val="0"/>
        <w:keepLines/>
        <w:shd w:val="clear" w:fill="F5F7F9"/>
      </w:pPr>
      <w:r>
        <w:rPr>
          <w:rFonts w:ascii="Consolas" w:hAnsi="Consolas" w:eastAsia="微软雅黑"/>
          <w:color w:val="202124"/>
          <w:sz w:val="15"/>
        </w:rPr>
        <w:t xml:space="preserve"> </w:t>
      </w:r>
    </w:p>
    <w:p w14:paraId="037E06F3">
      <w:pPr>
        <w:pStyle w:val="164"/>
        <w:keepNext/>
        <w:keepLines/>
        <w:shd w:val="clear" w:fill="F5F7F9"/>
      </w:pPr>
      <w:r>
        <w:rPr>
          <w:rFonts w:ascii="Consolas" w:hAnsi="Consolas" w:eastAsia="微软雅黑"/>
          <w:color w:val="202124"/>
          <w:sz w:val="15"/>
        </w:rPr>
        <w:t>\bibitem{damato2023machine}</w:t>
      </w:r>
    </w:p>
    <w:p w14:paraId="6C891EB1">
      <w:pPr>
        <w:pStyle w:val="164"/>
        <w:keepNext w:val="0"/>
        <w:keepLines/>
        <w:shd w:val="clear" w:fill="F5F7F9"/>
      </w:pPr>
      <w:r>
        <w:rPr>
          <w:rFonts w:ascii="Consolas" w:hAnsi="Consolas" w:eastAsia="微软雅黑"/>
          <w:color w:val="202124"/>
          <w:sz w:val="15"/>
        </w:rPr>
        <w:t>C.~d'Amato, L.~Mahon, P.~Monnin, and G.~Stamou, ``Machine learning and</w:t>
      </w:r>
    </w:p>
    <w:p w14:paraId="0E1713F2">
      <w:pPr>
        <w:pStyle w:val="164"/>
        <w:keepNext w:val="0"/>
        <w:keepLines/>
        <w:shd w:val="clear" w:fill="F5F7F9"/>
      </w:pPr>
      <w:r>
        <w:rPr>
          <w:rFonts w:ascii="Consolas" w:hAnsi="Consolas" w:eastAsia="微软雅黑"/>
          <w:color w:val="202124"/>
          <w:sz w:val="15"/>
        </w:rPr>
        <w:t xml:space="preserve">  knowledge graphs: Existing gaps and future research challenges,''</w:t>
      </w:r>
    </w:p>
    <w:p w14:paraId="3FE6BBF9">
      <w:pPr>
        <w:pStyle w:val="164"/>
        <w:keepNext w:val="0"/>
        <w:keepLines/>
        <w:shd w:val="clear" w:fill="F5F7F9"/>
      </w:pPr>
      <w:r>
        <w:rPr>
          <w:rFonts w:ascii="Consolas" w:hAnsi="Consolas" w:eastAsia="微软雅黑"/>
          <w:color w:val="202124"/>
          <w:sz w:val="15"/>
        </w:rPr>
        <w:t xml:space="preserve">  \emph{Transactions on Graph Data and Knowledge}, vol.~1, no.~1, pp.</w:t>
      </w:r>
    </w:p>
    <w:p w14:paraId="767081B1">
      <w:pPr>
        <w:pStyle w:val="164"/>
        <w:keepNext w:val="0"/>
        <w:keepLines/>
        <w:shd w:val="clear" w:fill="F5F7F9"/>
      </w:pPr>
      <w:r>
        <w:rPr>
          <w:rFonts w:ascii="Consolas" w:hAnsi="Consolas" w:eastAsia="微软雅黑"/>
          <w:color w:val="202124"/>
          <w:sz w:val="15"/>
        </w:rPr>
        <w:t xml:space="preserve">  8:1--8:35, 2023.</w:t>
      </w:r>
    </w:p>
    <w:p w14:paraId="50A699C8">
      <w:pPr>
        <w:pStyle w:val="164"/>
        <w:keepNext w:val="0"/>
        <w:keepLines/>
        <w:shd w:val="clear" w:fill="F5F7F9"/>
      </w:pPr>
      <w:r>
        <w:rPr>
          <w:rFonts w:ascii="Consolas" w:hAnsi="Consolas" w:eastAsia="微软雅黑"/>
          <w:color w:val="202124"/>
          <w:sz w:val="15"/>
        </w:rPr>
        <w:t xml:space="preserve"> </w:t>
      </w:r>
    </w:p>
    <w:p w14:paraId="71D51B2D">
      <w:pPr>
        <w:pStyle w:val="164"/>
        <w:keepNext/>
        <w:keepLines/>
        <w:shd w:val="clear" w:fill="F5F7F9"/>
      </w:pPr>
      <w:r>
        <w:rPr>
          <w:rFonts w:ascii="Consolas" w:hAnsi="Consolas" w:eastAsia="微软雅黑"/>
          <w:color w:val="202124"/>
          <w:sz w:val="15"/>
        </w:rPr>
        <w:t>\bibitem{sankaranarayanan2026ontology}</w:t>
      </w:r>
    </w:p>
    <w:p w14:paraId="7F453BAF">
      <w:pPr>
        <w:pStyle w:val="164"/>
        <w:keepNext w:val="0"/>
        <w:keepLines/>
        <w:shd w:val="clear" w:fill="F5F7F9"/>
      </w:pPr>
      <w:r>
        <w:rPr>
          <w:rFonts w:ascii="Consolas" w:hAnsi="Consolas" w:eastAsia="微软雅黑"/>
          <w:color w:val="202124"/>
          <w:sz w:val="15"/>
        </w:rPr>
        <w:t>S.~Sankaranarayanan, M.~Mandulak, I.~Shahbaz, and E.~Hammad, ``Towards</w:t>
      </w:r>
    </w:p>
    <w:p w14:paraId="72AE5A0E">
      <w:pPr>
        <w:pStyle w:val="164"/>
        <w:keepNext w:val="0"/>
        <w:keepLines/>
        <w:shd w:val="clear" w:fill="F5F7F9"/>
      </w:pPr>
      <w:r>
        <w:rPr>
          <w:rFonts w:ascii="Consolas" w:hAnsi="Consolas" w:eastAsia="微软雅黑"/>
          <w:color w:val="202124"/>
          <w:sz w:val="15"/>
        </w:rPr>
        <w:t xml:space="preserve">  cyber-physical cognition: A unified ontology-driven knowledge graph for</w:t>
      </w:r>
    </w:p>
    <w:p w14:paraId="7339F7FB">
      <w:pPr>
        <w:pStyle w:val="164"/>
        <w:keepNext w:val="0"/>
        <w:keepLines/>
        <w:shd w:val="clear" w:fill="F5F7F9"/>
      </w:pPr>
      <w:r>
        <w:rPr>
          <w:rFonts w:ascii="Consolas" w:hAnsi="Consolas" w:eastAsia="微软雅黑"/>
          <w:color w:val="202124"/>
          <w:sz w:val="15"/>
        </w:rPr>
        <w:t xml:space="preserve">  real-time autonomous grid operations,'' 2026.</w:t>
      </w:r>
    </w:p>
    <w:p w14:paraId="3550FE77">
      <w:pPr>
        <w:pStyle w:val="164"/>
        <w:keepNext w:val="0"/>
        <w:keepLines/>
        <w:shd w:val="clear" w:fill="F5F7F9"/>
      </w:pPr>
      <w:r>
        <w:rPr>
          <w:rFonts w:ascii="Consolas" w:hAnsi="Consolas" w:eastAsia="微软雅黑"/>
          <w:color w:val="202124"/>
          <w:sz w:val="15"/>
        </w:rPr>
        <w:t xml:space="preserve"> </w:t>
      </w:r>
    </w:p>
    <w:p w14:paraId="46C0D339">
      <w:pPr>
        <w:pStyle w:val="164"/>
        <w:keepNext/>
        <w:keepLines/>
        <w:shd w:val="clear" w:fill="F5F7F9"/>
      </w:pPr>
      <w:r>
        <w:rPr>
          <w:rFonts w:ascii="Consolas" w:hAnsi="Consolas" w:eastAsia="微软雅黑"/>
          <w:color w:val="202124"/>
          <w:sz w:val="15"/>
        </w:rPr>
        <w:t>\bibitem{zhang2019kgpoison}</w:t>
      </w:r>
    </w:p>
    <w:p w14:paraId="616A0969">
      <w:pPr>
        <w:pStyle w:val="164"/>
        <w:keepNext w:val="0"/>
        <w:keepLines/>
        <w:shd w:val="clear" w:fill="F5F7F9"/>
      </w:pPr>
      <w:r>
        <w:rPr>
          <w:rFonts w:ascii="Consolas" w:hAnsi="Consolas" w:eastAsia="微软雅黑"/>
          <w:color w:val="202124"/>
          <w:sz w:val="15"/>
        </w:rPr>
        <w:t>H.~Zhang, T.~Zheng, J.~Gao, C.~Miao, L.~Su, Y.~Li, and K.~Ren, ``Data poisoning</w:t>
      </w:r>
    </w:p>
    <w:p w14:paraId="2FA7A92C">
      <w:pPr>
        <w:pStyle w:val="164"/>
        <w:keepNext w:val="0"/>
        <w:keepLines/>
        <w:shd w:val="clear" w:fill="F5F7F9"/>
      </w:pPr>
      <w:r>
        <w:rPr>
          <w:rFonts w:ascii="Consolas" w:hAnsi="Consolas" w:eastAsia="微软雅黑"/>
          <w:color w:val="202124"/>
          <w:sz w:val="15"/>
        </w:rPr>
        <w:t xml:space="preserve">  attack against knowledge graph embedding,'' in \emph{Proceedings of the</w:t>
      </w:r>
    </w:p>
    <w:p w14:paraId="476E3176">
      <w:pPr>
        <w:pStyle w:val="164"/>
        <w:keepNext w:val="0"/>
        <w:keepLines/>
        <w:shd w:val="clear" w:fill="F5F7F9"/>
      </w:pPr>
      <w:r>
        <w:rPr>
          <w:rFonts w:ascii="Consolas" w:hAnsi="Consolas" w:eastAsia="微软雅黑"/>
          <w:color w:val="202124"/>
          <w:sz w:val="15"/>
        </w:rPr>
        <w:t xml:space="preserve">  Twenty-Eighth International Joint Conference on Artificial Intelligence</w:t>
      </w:r>
    </w:p>
    <w:p w14:paraId="76661D35">
      <w:pPr>
        <w:pStyle w:val="164"/>
        <w:keepNext w:val="0"/>
        <w:keepLines/>
        <w:shd w:val="clear" w:fill="F5F7F9"/>
      </w:pPr>
      <w:r>
        <w:rPr>
          <w:rFonts w:ascii="Consolas" w:hAnsi="Consolas" w:eastAsia="微软雅黑"/>
          <w:color w:val="202124"/>
          <w:sz w:val="15"/>
        </w:rPr>
        <w:t xml:space="preserve">  (IJCAI)}, 2019, pp. 4853--4859.</w:t>
      </w:r>
    </w:p>
    <w:p w14:paraId="6AFD5C76">
      <w:pPr>
        <w:pStyle w:val="164"/>
        <w:keepNext w:val="0"/>
        <w:keepLines/>
        <w:shd w:val="clear" w:fill="F5F7F9"/>
      </w:pPr>
      <w:r>
        <w:rPr>
          <w:rFonts w:ascii="Consolas" w:hAnsi="Consolas" w:eastAsia="微软雅黑"/>
          <w:color w:val="202124"/>
          <w:sz w:val="15"/>
        </w:rPr>
        <w:t xml:space="preserve"> </w:t>
      </w:r>
    </w:p>
    <w:p w14:paraId="3F577C0B">
      <w:pPr>
        <w:pStyle w:val="164"/>
        <w:keepNext/>
        <w:keepLines/>
        <w:shd w:val="clear" w:fill="F5F7F9"/>
      </w:pPr>
      <w:r>
        <w:rPr>
          <w:rFonts w:ascii="Consolas" w:hAnsi="Consolas" w:eastAsia="微软雅黑"/>
          <w:color w:val="202124"/>
          <w:sz w:val="15"/>
        </w:rPr>
        <w:t>\bibitem{bhardwaj2021kgpoison}</w:t>
      </w:r>
    </w:p>
    <w:p w14:paraId="004368BB">
      <w:pPr>
        <w:pStyle w:val="164"/>
        <w:keepNext w:val="0"/>
        <w:keepLines/>
        <w:shd w:val="clear" w:fill="F5F7F9"/>
      </w:pPr>
      <w:r>
        <w:rPr>
          <w:rFonts w:ascii="Consolas" w:hAnsi="Consolas" w:eastAsia="微软雅黑"/>
          <w:color w:val="202124"/>
          <w:sz w:val="15"/>
        </w:rPr>
        <w:t>P.~Bhardwaj, J.~Kelleher, L.~Costabello, and D.~O'Sullivan, ``Poisoning</w:t>
      </w:r>
    </w:p>
    <w:p w14:paraId="74D29CFC">
      <w:pPr>
        <w:pStyle w:val="164"/>
        <w:keepNext w:val="0"/>
        <w:keepLines/>
        <w:shd w:val="clear" w:fill="F5F7F9"/>
      </w:pPr>
      <w:r>
        <w:rPr>
          <w:rFonts w:ascii="Consolas" w:hAnsi="Consolas" w:eastAsia="微软雅黑"/>
          <w:color w:val="202124"/>
          <w:sz w:val="15"/>
        </w:rPr>
        <w:t xml:space="preserve">  knowledge graph embeddings via relation inference patterns,'' in</w:t>
      </w:r>
    </w:p>
    <w:p w14:paraId="350E8C6B">
      <w:pPr>
        <w:pStyle w:val="164"/>
        <w:keepNext w:val="0"/>
        <w:keepLines/>
        <w:shd w:val="clear" w:fill="F5F7F9"/>
      </w:pPr>
      <w:r>
        <w:rPr>
          <w:rFonts w:ascii="Consolas" w:hAnsi="Consolas" w:eastAsia="微软雅黑"/>
          <w:color w:val="202124"/>
          <w:sz w:val="15"/>
        </w:rPr>
        <w:t xml:space="preserve">  \emph{Proceedings of the 59th Annual Meeting of the Association for</w:t>
      </w:r>
    </w:p>
    <w:p w14:paraId="5811A1FA">
      <w:pPr>
        <w:pStyle w:val="164"/>
        <w:keepNext w:val="0"/>
        <w:keepLines/>
        <w:shd w:val="clear" w:fill="F5F7F9"/>
      </w:pPr>
      <w:r>
        <w:rPr>
          <w:rFonts w:ascii="Consolas" w:hAnsi="Consolas" w:eastAsia="微软雅黑"/>
          <w:color w:val="202124"/>
          <w:sz w:val="15"/>
        </w:rPr>
        <w:t xml:space="preserve">  Computational Linguistics and the 11th International Joint Conference on</w:t>
      </w:r>
    </w:p>
    <w:p w14:paraId="351D2D9F">
      <w:pPr>
        <w:pStyle w:val="164"/>
        <w:keepNext w:val="0"/>
        <w:keepLines/>
        <w:shd w:val="clear" w:fill="F5F7F9"/>
      </w:pPr>
      <w:r>
        <w:rPr>
          <w:rFonts w:ascii="Consolas" w:hAnsi="Consolas" w:eastAsia="微软雅黑"/>
          <w:color w:val="202124"/>
          <w:sz w:val="15"/>
        </w:rPr>
        <w:t xml:space="preserve">  Natural Language Processing}, 2021, pp. 1875--1888.</w:t>
      </w:r>
    </w:p>
    <w:p w14:paraId="123CAA45">
      <w:pPr>
        <w:pStyle w:val="164"/>
        <w:keepNext w:val="0"/>
        <w:keepLines/>
        <w:shd w:val="clear" w:fill="F5F7F9"/>
      </w:pPr>
      <w:r>
        <w:rPr>
          <w:rFonts w:ascii="Consolas" w:hAnsi="Consolas" w:eastAsia="微软雅黑"/>
          <w:color w:val="202124"/>
          <w:sz w:val="15"/>
        </w:rPr>
        <w:t xml:space="preserve"> </w:t>
      </w:r>
    </w:p>
    <w:p w14:paraId="7A4149A0">
      <w:pPr>
        <w:pStyle w:val="164"/>
        <w:keepNext/>
        <w:keepLines/>
        <w:shd w:val="clear" w:fill="F5F7F9"/>
      </w:pPr>
      <w:r>
        <w:rPr>
          <w:rFonts w:ascii="Consolas" w:hAnsi="Consolas" w:eastAsia="微软雅黑"/>
          <w:color w:val="202124"/>
          <w:sz w:val="15"/>
        </w:rPr>
        <w:t>\bibitem{zhou2024fkgepoison}</w:t>
      </w:r>
    </w:p>
    <w:p w14:paraId="6F90A2AE">
      <w:pPr>
        <w:pStyle w:val="164"/>
        <w:keepNext w:val="0"/>
        <w:keepLines/>
        <w:shd w:val="clear" w:fill="F5F7F9"/>
      </w:pPr>
      <w:r>
        <w:rPr>
          <w:rFonts w:ascii="Consolas" w:hAnsi="Consolas" w:eastAsia="微软雅黑"/>
          <w:color w:val="202124"/>
          <w:sz w:val="15"/>
        </w:rPr>
        <w:t>E.~Zhou, S.~Guo, Z.~Ma, Z.~Hong, T.~Guo, and P.~Dong, ``Poisoning attack on</w:t>
      </w:r>
    </w:p>
    <w:p w14:paraId="768C2E75">
      <w:pPr>
        <w:pStyle w:val="164"/>
        <w:keepNext w:val="0"/>
        <w:keepLines/>
        <w:shd w:val="clear" w:fill="F5F7F9"/>
      </w:pPr>
      <w:r>
        <w:rPr>
          <w:rFonts w:ascii="Consolas" w:hAnsi="Consolas" w:eastAsia="微软雅黑"/>
          <w:color w:val="202124"/>
          <w:sz w:val="15"/>
        </w:rPr>
        <w:t xml:space="preserve">  federated knowledge graph embedding,'' in \emph{Proceedings of the ACM Web</w:t>
      </w:r>
    </w:p>
    <w:p w14:paraId="223A31F6">
      <w:pPr>
        <w:pStyle w:val="164"/>
        <w:keepNext w:val="0"/>
        <w:keepLines/>
        <w:shd w:val="clear" w:fill="F5F7F9"/>
      </w:pPr>
      <w:r>
        <w:rPr>
          <w:rFonts w:ascii="Consolas" w:hAnsi="Consolas" w:eastAsia="微软雅黑"/>
          <w:color w:val="202124"/>
          <w:sz w:val="15"/>
        </w:rPr>
        <w:t xml:space="preserve">  Conference 2024}, 2024, pp. 1998--2008.</w:t>
      </w:r>
    </w:p>
    <w:p w14:paraId="5D5EC348">
      <w:pPr>
        <w:pStyle w:val="164"/>
        <w:keepNext w:val="0"/>
        <w:keepLines/>
        <w:shd w:val="clear" w:fill="F5F7F9"/>
      </w:pPr>
      <w:r>
        <w:rPr>
          <w:rFonts w:ascii="Consolas" w:hAnsi="Consolas" w:eastAsia="微软雅黑"/>
          <w:color w:val="202124"/>
          <w:sz w:val="15"/>
        </w:rPr>
        <w:t xml:space="preserve"> </w:t>
      </w:r>
    </w:p>
    <w:p w14:paraId="0AA1916E">
      <w:pPr>
        <w:pStyle w:val="164"/>
        <w:keepNext/>
        <w:keepLines/>
        <w:shd w:val="clear" w:fill="F5F7F9"/>
      </w:pPr>
      <w:r>
        <w:rPr>
          <w:rFonts w:ascii="Consolas" w:hAnsi="Consolas" w:eastAsia="微软雅黑"/>
          <w:color w:val="202124"/>
          <w:sz w:val="15"/>
        </w:rPr>
        <w:t>\bibitem{xi2023roar}</w:t>
      </w:r>
    </w:p>
    <w:p w14:paraId="1494CC22">
      <w:pPr>
        <w:pStyle w:val="164"/>
        <w:keepNext w:val="0"/>
        <w:keepLines/>
        <w:shd w:val="clear" w:fill="F5F7F9"/>
      </w:pPr>
      <w:r>
        <w:rPr>
          <w:rFonts w:ascii="Consolas" w:hAnsi="Consolas" w:eastAsia="微软雅黑"/>
          <w:color w:val="202124"/>
          <w:sz w:val="15"/>
        </w:rPr>
        <w:t>\BIBentryALTinterwordspacing</w:t>
      </w:r>
    </w:p>
    <w:p w14:paraId="374B3960">
      <w:pPr>
        <w:pStyle w:val="164"/>
        <w:keepNext w:val="0"/>
        <w:keepLines/>
        <w:shd w:val="clear" w:fill="F5F7F9"/>
      </w:pPr>
      <w:r>
        <w:rPr>
          <w:rFonts w:ascii="Consolas" w:hAnsi="Consolas" w:eastAsia="微软雅黑"/>
          <w:color w:val="202124"/>
          <w:sz w:val="15"/>
        </w:rPr>
        <w:t>Z.~Xi, T.~Du, C.~Li, R.~Pang, S.~Ji, X.~Luo, X.~Xiao, F.~Ma, and T.~Wang, ``On</w:t>
      </w:r>
    </w:p>
    <w:p w14:paraId="39A7520A">
      <w:pPr>
        <w:pStyle w:val="164"/>
        <w:keepNext w:val="0"/>
        <w:keepLines/>
        <w:shd w:val="clear" w:fill="F5F7F9"/>
      </w:pPr>
      <w:r>
        <w:rPr>
          <w:rFonts w:ascii="Consolas" w:hAnsi="Consolas" w:eastAsia="微软雅黑"/>
          <w:color w:val="202124"/>
          <w:sz w:val="15"/>
        </w:rPr>
        <w:t xml:space="preserve">  the security risks of knowledge graph reasoning,'' in \emph{32nd USENIX</w:t>
      </w:r>
    </w:p>
    <w:p w14:paraId="6E713AD1">
      <w:pPr>
        <w:pStyle w:val="164"/>
        <w:keepNext w:val="0"/>
        <w:keepLines/>
        <w:shd w:val="clear" w:fill="F5F7F9"/>
      </w:pPr>
      <w:r>
        <w:rPr>
          <w:rFonts w:ascii="Consolas" w:hAnsi="Consolas" w:eastAsia="微软雅黑"/>
          <w:color w:val="202124"/>
          <w:sz w:val="15"/>
        </w:rPr>
        <w:t xml:space="preserve">  Security Symposium (USENIX Security 23)}.\hskip 1em plus 0.5em minus</w:t>
      </w:r>
    </w:p>
    <w:p w14:paraId="22961D3A">
      <w:pPr>
        <w:pStyle w:val="164"/>
        <w:keepNext w:val="0"/>
        <w:keepLines/>
        <w:shd w:val="clear" w:fill="F5F7F9"/>
      </w:pPr>
      <w:r>
        <w:rPr>
          <w:rFonts w:ascii="Consolas" w:hAnsi="Consolas" w:eastAsia="微软雅黑"/>
          <w:color w:val="202124"/>
          <w:sz w:val="15"/>
        </w:rPr>
        <w:t xml:space="preserve">  0.4em\relax Anaheim, CA: USENIX Association, 2023, pp. 3259--3276. [Online].</w:t>
      </w:r>
    </w:p>
    <w:p w14:paraId="458F0AF8">
      <w:pPr>
        <w:pStyle w:val="164"/>
        <w:keepNext w:val="0"/>
        <w:keepLines/>
        <w:shd w:val="clear" w:fill="F5F7F9"/>
      </w:pPr>
      <w:r>
        <w:rPr>
          <w:rFonts w:ascii="Consolas" w:hAnsi="Consolas" w:eastAsia="微软雅黑"/>
          <w:color w:val="202124"/>
          <w:sz w:val="15"/>
        </w:rPr>
        <w:t xml:space="preserve">  Available:</w:t>
      </w:r>
    </w:p>
    <w:p w14:paraId="59926F96">
      <w:pPr>
        <w:pStyle w:val="164"/>
        <w:keepNext w:val="0"/>
        <w:keepLines/>
        <w:shd w:val="clear" w:fill="F5F7F9"/>
      </w:pPr>
      <w:r>
        <w:rPr>
          <w:rFonts w:ascii="Consolas" w:hAnsi="Consolas" w:eastAsia="微软雅黑"/>
          <w:color w:val="202124"/>
          <w:sz w:val="15"/>
        </w:rPr>
        <w:t xml:space="preserve">  \url{https://www.usenix.org/conference/usenixsecurity23/presentation/xi}</w:t>
      </w:r>
    </w:p>
    <w:p w14:paraId="0EE8F477">
      <w:pPr>
        <w:pStyle w:val="164"/>
        <w:keepNext w:val="0"/>
        <w:keepLines/>
        <w:shd w:val="clear" w:fill="F5F7F9"/>
      </w:pPr>
      <w:r>
        <w:rPr>
          <w:rFonts w:ascii="Consolas" w:hAnsi="Consolas" w:eastAsia="微软雅黑"/>
          <w:color w:val="202124"/>
          <w:sz w:val="15"/>
        </w:rPr>
        <w:t>\BIBentrySTDinterwordspacing</w:t>
      </w:r>
    </w:p>
    <w:p w14:paraId="6CC7735E">
      <w:pPr>
        <w:pStyle w:val="164"/>
        <w:keepNext w:val="0"/>
        <w:keepLines/>
        <w:shd w:val="clear" w:fill="F5F7F9"/>
      </w:pPr>
      <w:r>
        <w:rPr>
          <w:rFonts w:ascii="Consolas" w:hAnsi="Consolas" w:eastAsia="微软雅黑"/>
          <w:color w:val="202124"/>
          <w:sz w:val="15"/>
        </w:rPr>
        <w:t xml:space="preserve"> </w:t>
      </w:r>
    </w:p>
    <w:p w14:paraId="47907059">
      <w:pPr>
        <w:pStyle w:val="164"/>
        <w:keepNext/>
        <w:keepLines/>
        <w:shd w:val="clear" w:fill="F5F7F9"/>
      </w:pPr>
      <w:r>
        <w:rPr>
          <w:rFonts w:ascii="Consolas" w:hAnsi="Consolas" w:eastAsia="微软雅黑"/>
          <w:color w:val="202124"/>
          <w:sz w:val="15"/>
        </w:rPr>
        <w:t>\bibitem{kereopayorke2026oracle}</w:t>
      </w:r>
    </w:p>
    <w:p w14:paraId="4BC73B66">
      <w:pPr>
        <w:pStyle w:val="164"/>
        <w:keepNext w:val="0"/>
        <w:keepLines/>
        <w:shd w:val="clear" w:fill="F5F7F9"/>
      </w:pPr>
      <w:r>
        <w:rPr>
          <w:rFonts w:ascii="Consolas" w:hAnsi="Consolas" w:eastAsia="微软雅黑"/>
          <w:color w:val="202124"/>
          <w:sz w:val="15"/>
        </w:rPr>
        <w:t>B.~Kereopa-Yorke, G.~Diaz, H.~Wright, R.~Johnston, R.~F. Del~Rosario, and</w:t>
      </w:r>
    </w:p>
    <w:p w14:paraId="3BA95CE5">
      <w:pPr>
        <w:pStyle w:val="164"/>
        <w:keepNext w:val="0"/>
        <w:keepLines/>
        <w:shd w:val="clear" w:fill="F5F7F9"/>
      </w:pPr>
      <w:r>
        <w:rPr>
          <w:rFonts w:ascii="Consolas" w:hAnsi="Consolas" w:eastAsia="微软雅黑"/>
          <w:color w:val="202124"/>
          <w:sz w:val="15"/>
        </w:rPr>
        <w:t xml:space="preserve">  T.~Lynar, ``Oracle poisoning: Corrupting knowledge graphs to weaponise ai</w:t>
      </w:r>
    </w:p>
    <w:p w14:paraId="56073BE3">
      <w:pPr>
        <w:pStyle w:val="164"/>
        <w:keepNext w:val="0"/>
        <w:keepLines/>
        <w:shd w:val="clear" w:fill="F5F7F9"/>
      </w:pPr>
      <w:r>
        <w:rPr>
          <w:rFonts w:ascii="Consolas" w:hAnsi="Consolas" w:eastAsia="微软雅黑"/>
          <w:color w:val="202124"/>
          <w:sz w:val="15"/>
        </w:rPr>
        <w:t xml:space="preserve">  agent reasoning,'' 2026.</w:t>
      </w:r>
    </w:p>
    <w:p w14:paraId="422524FE">
      <w:pPr>
        <w:pStyle w:val="164"/>
        <w:keepNext w:val="0"/>
        <w:keepLines/>
        <w:shd w:val="clear" w:fill="F5F7F9"/>
      </w:pPr>
      <w:r>
        <w:rPr>
          <w:rFonts w:ascii="Consolas" w:hAnsi="Consolas" w:eastAsia="微软雅黑"/>
          <w:color w:val="202124"/>
          <w:sz w:val="15"/>
        </w:rPr>
        <w:t xml:space="preserve"> </w:t>
      </w:r>
    </w:p>
    <w:p w14:paraId="28317658">
      <w:pPr>
        <w:pStyle w:val="164"/>
        <w:keepNext/>
        <w:keepLines/>
        <w:shd w:val="clear" w:fill="F5F7F9"/>
      </w:pPr>
      <w:r>
        <w:rPr>
          <w:rFonts w:ascii="Consolas" w:hAnsi="Consolas" w:eastAsia="微软雅黑"/>
          <w:color w:val="202124"/>
          <w:sz w:val="15"/>
        </w:rPr>
        <w:t>\bibitem{mitra2021provenancecti}</w:t>
      </w:r>
    </w:p>
    <w:p w14:paraId="508E0EC8">
      <w:pPr>
        <w:pStyle w:val="164"/>
        <w:keepNext w:val="0"/>
        <w:keepLines/>
        <w:shd w:val="clear" w:fill="F5F7F9"/>
      </w:pPr>
      <w:r>
        <w:rPr>
          <w:rFonts w:ascii="Consolas" w:hAnsi="Consolas" w:eastAsia="微软雅黑"/>
          <w:color w:val="202124"/>
          <w:sz w:val="15"/>
        </w:rPr>
        <w:t>S.~Mitra, A.~Piplai, S.~Mittal, and A.~Joshi, ``Combating fake cyber threat</w:t>
      </w:r>
    </w:p>
    <w:p w14:paraId="4DACE163">
      <w:pPr>
        <w:pStyle w:val="164"/>
        <w:keepNext w:val="0"/>
        <w:keepLines/>
        <w:shd w:val="clear" w:fill="F5F7F9"/>
      </w:pPr>
      <w:r>
        <w:rPr>
          <w:rFonts w:ascii="Consolas" w:hAnsi="Consolas" w:eastAsia="微软雅黑"/>
          <w:color w:val="202124"/>
          <w:sz w:val="15"/>
        </w:rPr>
        <w:t xml:space="preserve">  intelligence using provenance in cybersecurity knowledge graphs,'' in</w:t>
      </w:r>
    </w:p>
    <w:p w14:paraId="7D2B7B83">
      <w:pPr>
        <w:pStyle w:val="164"/>
        <w:keepNext w:val="0"/>
        <w:keepLines/>
        <w:shd w:val="clear" w:fill="F5F7F9"/>
      </w:pPr>
      <w:r>
        <w:rPr>
          <w:rFonts w:ascii="Consolas" w:hAnsi="Consolas" w:eastAsia="微软雅黑"/>
          <w:color w:val="202124"/>
          <w:sz w:val="15"/>
        </w:rPr>
        <w:t xml:space="preserve">  \emph{2021 IEEE International Conference on Big Data (Big Data)}, 2021, pp.</w:t>
      </w:r>
    </w:p>
    <w:p w14:paraId="04071EA9">
      <w:pPr>
        <w:pStyle w:val="164"/>
        <w:keepNext w:val="0"/>
        <w:keepLines/>
        <w:shd w:val="clear" w:fill="F5F7F9"/>
      </w:pPr>
      <w:r>
        <w:rPr>
          <w:rFonts w:ascii="Consolas" w:hAnsi="Consolas" w:eastAsia="微软雅黑"/>
          <w:color w:val="202124"/>
          <w:sz w:val="15"/>
        </w:rPr>
        <w:t xml:space="preserve">  3316--3323.</w:t>
      </w:r>
    </w:p>
    <w:p w14:paraId="28E4541E">
      <w:pPr>
        <w:pStyle w:val="164"/>
        <w:keepNext w:val="0"/>
        <w:keepLines/>
        <w:shd w:val="clear" w:fill="F5F7F9"/>
      </w:pPr>
      <w:r>
        <w:rPr>
          <w:rFonts w:ascii="Consolas" w:hAnsi="Consolas" w:eastAsia="微软雅黑"/>
          <w:color w:val="202124"/>
          <w:sz w:val="15"/>
        </w:rPr>
        <w:t xml:space="preserve"> </w:t>
      </w:r>
    </w:p>
    <w:p w14:paraId="29EC9ED4">
      <w:pPr>
        <w:pStyle w:val="164"/>
        <w:keepNext/>
        <w:keepLines/>
        <w:shd w:val="clear" w:fill="F5F7F9"/>
      </w:pPr>
      <w:r>
        <w:rPr>
          <w:rFonts w:ascii="Consolas" w:hAnsi="Consolas" w:eastAsia="微软雅黑"/>
          <w:color w:val="202124"/>
          <w:sz w:val="15"/>
        </w:rPr>
        <w:t>\bibitem{rodrigues2026agentic}</w:t>
      </w:r>
    </w:p>
    <w:p w14:paraId="1A03DEC6">
      <w:pPr>
        <w:pStyle w:val="164"/>
        <w:keepNext w:val="0"/>
        <w:keepLines/>
        <w:shd w:val="clear" w:fill="F5F7F9"/>
      </w:pPr>
      <w:r>
        <w:rPr>
          <w:rFonts w:ascii="Consolas" w:hAnsi="Consolas" w:eastAsia="微软雅黑"/>
          <w:color w:val="202124"/>
          <w:sz w:val="15"/>
        </w:rPr>
        <w:t>R.~Rodrigues, A.~Abbasi, S.~Hosseini, N.~M.~C. da~Costa, and D.~Fernandes,</w:t>
      </w:r>
    </w:p>
    <w:p w14:paraId="7FC0FDFD">
      <w:pPr>
        <w:pStyle w:val="164"/>
        <w:keepNext w:val="0"/>
        <w:keepLines/>
        <w:shd w:val="clear" w:fill="F5F7F9"/>
      </w:pPr>
      <w:r>
        <w:rPr>
          <w:rFonts w:ascii="Consolas" w:hAnsi="Consolas" w:eastAsia="微软雅黑"/>
          <w:color w:val="202124"/>
          <w:sz w:val="15"/>
        </w:rPr>
        <w:t xml:space="preserve">  ``The agentic control framework: Integrating knowledge graph retrieval and</w:t>
      </w:r>
    </w:p>
    <w:p w14:paraId="5681AE53">
      <w:pPr>
        <w:pStyle w:val="164"/>
        <w:keepNext w:val="0"/>
        <w:keepLines/>
        <w:shd w:val="clear" w:fill="F5F7F9"/>
      </w:pPr>
      <w:r>
        <w:rPr>
          <w:rFonts w:ascii="Consolas" w:hAnsi="Consolas" w:eastAsia="微软雅黑"/>
          <w:color w:val="202124"/>
          <w:sz w:val="15"/>
        </w:rPr>
        <w:t xml:space="preserve">  game-theoretic multi-agent learning for robust process design,'' in</w:t>
      </w:r>
    </w:p>
    <w:p w14:paraId="0EA9AD07">
      <w:pPr>
        <w:pStyle w:val="164"/>
        <w:keepNext w:val="0"/>
        <w:keepLines/>
        <w:shd w:val="clear" w:fill="F5F7F9"/>
      </w:pPr>
      <w:r>
        <w:rPr>
          <w:rFonts w:ascii="Consolas" w:hAnsi="Consolas" w:eastAsia="微软雅黑"/>
          <w:color w:val="202124"/>
          <w:sz w:val="15"/>
        </w:rPr>
        <w:t xml:space="preserve">  \emph{2026 IEEE 9th International Conference on Industrial Cyber-Physical</w:t>
      </w:r>
    </w:p>
    <w:p w14:paraId="4D7201A8">
      <w:pPr>
        <w:pStyle w:val="164"/>
        <w:keepNext w:val="0"/>
        <w:keepLines/>
        <w:shd w:val="clear" w:fill="F5F7F9"/>
      </w:pPr>
      <w:r>
        <w:rPr>
          <w:rFonts w:ascii="Consolas" w:hAnsi="Consolas" w:eastAsia="微软雅黑"/>
          <w:color w:val="202124"/>
          <w:sz w:val="15"/>
        </w:rPr>
        <w:t xml:space="preserve">  Systems (ICPS)}, 2026.</w:t>
      </w:r>
    </w:p>
    <w:p w14:paraId="06D868AB">
      <w:pPr>
        <w:pStyle w:val="164"/>
        <w:keepNext w:val="0"/>
        <w:keepLines/>
        <w:shd w:val="clear" w:fill="F5F7F9"/>
      </w:pPr>
      <w:r>
        <w:rPr>
          <w:rFonts w:ascii="Consolas" w:hAnsi="Consolas" w:eastAsia="微软雅黑"/>
          <w:color w:val="202124"/>
          <w:sz w:val="15"/>
        </w:rPr>
        <w:t xml:space="preserve"> </w:t>
      </w:r>
    </w:p>
    <w:p w14:paraId="1243AE2E">
      <w:pPr>
        <w:pStyle w:val="164"/>
        <w:keepNext/>
        <w:keepLines/>
        <w:shd w:val="clear" w:fill="F5F7F9"/>
      </w:pPr>
      <w:r>
        <w:rPr>
          <w:rFonts w:ascii="Consolas" w:hAnsi="Consolas" w:eastAsia="微软雅黑"/>
          <w:color w:val="202124"/>
          <w:sz w:val="15"/>
        </w:rPr>
        <w:t>\bibitem{yin2018byzantine}</w:t>
      </w:r>
    </w:p>
    <w:p w14:paraId="0F82AAE9">
      <w:pPr>
        <w:pStyle w:val="164"/>
        <w:keepNext w:val="0"/>
        <w:keepLines/>
        <w:shd w:val="clear" w:fill="F5F7F9"/>
      </w:pPr>
      <w:r>
        <w:rPr>
          <w:rFonts w:ascii="Consolas" w:hAnsi="Consolas" w:eastAsia="微软雅黑"/>
          <w:color w:val="202124"/>
          <w:sz w:val="15"/>
        </w:rPr>
        <w:t>\BIBentryALTinterwordspacing</w:t>
      </w:r>
    </w:p>
    <w:p w14:paraId="17D57788">
      <w:pPr>
        <w:pStyle w:val="164"/>
        <w:keepNext w:val="0"/>
        <w:keepLines/>
        <w:shd w:val="clear" w:fill="F5F7F9"/>
      </w:pPr>
      <w:r>
        <w:rPr>
          <w:rFonts w:ascii="Consolas" w:hAnsi="Consolas" w:eastAsia="微软雅黑"/>
          <w:color w:val="202124"/>
          <w:sz w:val="15"/>
        </w:rPr>
        <w:t>D.~Yin, Y.~Chen, R.~Kannan, and P.~Bartlett, ``Byzantine-robust distributed</w:t>
      </w:r>
    </w:p>
    <w:p w14:paraId="380F0359">
      <w:pPr>
        <w:pStyle w:val="164"/>
        <w:keepNext w:val="0"/>
        <w:keepLines/>
        <w:shd w:val="clear" w:fill="F5F7F9"/>
      </w:pPr>
      <w:r>
        <w:rPr>
          <w:rFonts w:ascii="Consolas" w:hAnsi="Consolas" w:eastAsia="微软雅黑"/>
          <w:color w:val="202124"/>
          <w:sz w:val="15"/>
        </w:rPr>
        <w:t xml:space="preserve">  learning: Towards optimal statistical rates,'' in \emph{Proceedings of the</w:t>
      </w:r>
    </w:p>
    <w:p w14:paraId="111A5414">
      <w:pPr>
        <w:pStyle w:val="164"/>
        <w:keepNext w:val="0"/>
        <w:keepLines/>
        <w:shd w:val="clear" w:fill="F5F7F9"/>
      </w:pPr>
      <w:r>
        <w:rPr>
          <w:rFonts w:ascii="Consolas" w:hAnsi="Consolas" w:eastAsia="微软雅黑"/>
          <w:color w:val="202124"/>
          <w:sz w:val="15"/>
        </w:rPr>
        <w:t xml:space="preserve">  35th International Conference on Machine Learning}, ser. Proceedings of</w:t>
      </w:r>
    </w:p>
    <w:p w14:paraId="4181DE0D">
      <w:pPr>
        <w:pStyle w:val="164"/>
        <w:keepNext w:val="0"/>
        <w:keepLines/>
        <w:shd w:val="clear" w:fill="F5F7F9"/>
      </w:pPr>
      <w:r>
        <w:rPr>
          <w:rFonts w:ascii="Consolas" w:hAnsi="Consolas" w:eastAsia="微软雅黑"/>
          <w:color w:val="202124"/>
          <w:sz w:val="15"/>
        </w:rPr>
        <w:t xml:space="preserve">  Machine Learning Research, vol.~80.\hskip 1em plus 0.5em minus 0.4em\relax</w:t>
      </w:r>
    </w:p>
    <w:p w14:paraId="1B156A7C">
      <w:pPr>
        <w:pStyle w:val="164"/>
        <w:keepNext w:val="0"/>
        <w:keepLines/>
        <w:shd w:val="clear" w:fill="F5F7F9"/>
      </w:pPr>
      <w:r>
        <w:rPr>
          <w:rFonts w:ascii="Consolas" w:hAnsi="Consolas" w:eastAsia="微软雅黑"/>
          <w:color w:val="202124"/>
          <w:sz w:val="15"/>
        </w:rPr>
        <w:t xml:space="preserve">  PMLR, 2018, pp. 5650--5659. [Online]. Available:</w:t>
      </w:r>
    </w:p>
    <w:p w14:paraId="318EA31A">
      <w:pPr>
        <w:pStyle w:val="164"/>
        <w:keepNext w:val="0"/>
        <w:keepLines/>
        <w:shd w:val="clear" w:fill="F5F7F9"/>
      </w:pPr>
      <w:r>
        <w:rPr>
          <w:rFonts w:ascii="Consolas" w:hAnsi="Consolas" w:eastAsia="微软雅黑"/>
          <w:color w:val="202124"/>
          <w:sz w:val="15"/>
        </w:rPr>
        <w:t xml:space="preserve">  \url{https://proceedings.mlr.press/v80/yin18a.html}</w:t>
      </w:r>
    </w:p>
    <w:p w14:paraId="66B2775D">
      <w:pPr>
        <w:pStyle w:val="164"/>
        <w:keepNext w:val="0"/>
        <w:keepLines/>
        <w:shd w:val="clear" w:fill="F5F7F9"/>
      </w:pPr>
      <w:r>
        <w:rPr>
          <w:rFonts w:ascii="Consolas" w:hAnsi="Consolas" w:eastAsia="微软雅黑"/>
          <w:color w:val="202124"/>
          <w:sz w:val="15"/>
        </w:rPr>
        <w:t>\BIBentrySTDinterwordspacing</w:t>
      </w:r>
    </w:p>
    <w:p w14:paraId="6397AC6F">
      <w:pPr>
        <w:pStyle w:val="164"/>
        <w:keepNext w:val="0"/>
        <w:keepLines/>
        <w:shd w:val="clear" w:fill="F5F7F9"/>
      </w:pPr>
      <w:r>
        <w:rPr>
          <w:rFonts w:ascii="Consolas" w:hAnsi="Consolas" w:eastAsia="微软雅黑"/>
          <w:color w:val="202124"/>
          <w:sz w:val="15"/>
        </w:rPr>
        <w:t xml:space="preserve"> </w:t>
      </w:r>
    </w:p>
    <w:p w14:paraId="1325C575">
      <w:pPr>
        <w:pStyle w:val="164"/>
        <w:keepNext w:val="0"/>
        <w:keepLines/>
        <w:shd w:val="clear" w:fill="F5F7F9"/>
      </w:pPr>
      <w:r>
        <w:rPr>
          <w:rFonts w:ascii="Consolas" w:hAnsi="Consolas" w:eastAsia="微软雅黑"/>
          <w:color w:val="202124"/>
          <w:sz w:val="15"/>
        </w:rPr>
        <w:t>\end{thebibliography}</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1" w:fontKey="{170A40D8-F688-4429-BC68-36A173D75779}"/>
  </w:font>
  <w:font w:name="Cambria">
    <w:panose1 w:val="02040503050406030204"/>
    <w:charset w:val="00"/>
    <w:family w:val="auto"/>
    <w:pitch w:val="default"/>
    <w:sig w:usb0="E00006FF" w:usb1="420024FF" w:usb2="02000000" w:usb3="00000000" w:csb0="2000019F" w:csb1="00000000"/>
    <w:embedRegular r:id="rId2" w:fontKey="{4076609A-D422-4BD8-8CB2-BFD6C1CE509C}"/>
  </w:font>
  <w:font w:name="ＭＳ 明朝">
    <w:altName w:val="仓耳渔阳体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panose1 w:val="02060409020205020404"/>
    <w:charset w:val="00"/>
    <w:family w:val="auto"/>
    <w:pitch w:val="default"/>
    <w:sig w:usb0="00000007" w:usb1="00000000" w:usb2="00000000" w:usb3="00000000" w:csb0="00000093" w:csb1="00000000"/>
  </w:font>
  <w:font w:name="Consolas">
    <w:panose1 w:val="020B0609020204030204"/>
    <w:charset w:val="00"/>
    <w:family w:val="auto"/>
    <w:pitch w:val="default"/>
    <w:sig w:usb0="E00006FF" w:usb1="0000FCFF" w:usb2="00000001" w:usb3="00000000" w:csb0="6000019F" w:csb1="DFD70000"/>
    <w:embedRegular r:id="rId3" w:fontKey="{B2325510-2CCC-478E-B5EA-C9E85B5B14AC}"/>
  </w:font>
  <w:font w:name="微软雅黑">
    <w:panose1 w:val="020B0503020204020204"/>
    <w:charset w:val="86"/>
    <w:family w:val="auto"/>
    <w:pitch w:val="default"/>
    <w:sig w:usb0="80000287" w:usb1="2ACF3C50" w:usb2="00000016" w:usb3="00000000" w:csb0="0004001F" w:csb1="00000000"/>
    <w:embedRegular r:id="rId4" w:fontKey="{33E647A8-D09C-4EB9-B753-0F0E20EB077B}"/>
  </w:font>
  <w:font w:name="Cambria Math">
    <w:panose1 w:val="02040503050406030204"/>
    <w:charset w:val="00"/>
    <w:family w:val="auto"/>
    <w:pitch w:val="default"/>
    <w:sig w:usb0="E00006FF" w:usb1="420024FF" w:usb2="02000000" w:usb3="00000000" w:csb0="2000019F" w:csb1="00000000"/>
    <w:embedRegular r:id="rId5" w:fontKey="{1E253D61-845C-4DA4-944A-95495EB9FC6C}"/>
  </w:font>
  <w:font w:name="ＭＳ 明朝">
    <w:altName w:val="Segoe Print"/>
    <w:panose1 w:val="00000000000000000000"/>
    <w:charset w:val="00"/>
    <w:family w:val="auto"/>
    <w:pitch w:val="default"/>
    <w:sig w:usb0="00000000" w:usb1="00000000" w:usb2="00000000" w:usb3="00000000" w:csb0="00000000" w:csb1="00000000"/>
    <w:embedRegular r:id="rId6" w:fontKey="{2FDA8FDF-3FBE-447F-8CE5-7D51D02E8D6E}"/>
  </w:font>
  <w:font w:name="Segoe Print">
    <w:panose1 w:val="02000600000000000000"/>
    <w:charset w:val="00"/>
    <w:family w:val="auto"/>
    <w:pitch w:val="default"/>
    <w:sig w:usb0="0000028F" w:usb1="00000000" w:usb2="00000000" w:usb3="00000000" w:csb0="2000009F" w:csb1="47010000"/>
  </w:font>
  <w:font w:name="仓耳渔阳体 W05">
    <w:panose1 w:val="02020400000000000000"/>
    <w:charset w:val="80"/>
    <w:family w:val="auto"/>
    <w:pitch w:val="default"/>
    <w:sig w:usb0="80000023" w:usb1="08C10458" w:usb2="00000012"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A36A8">
    <w:pPr>
      <w:pStyle w:val="24"/>
      <w:jc w:val="right"/>
    </w:pPr>
    <w:r>
      <w:rPr>
        <w:rFonts w:ascii="Calibri" w:hAnsi="Calibri" w:eastAsia="宋体"/>
        <w:color w:val="666666"/>
        <w:sz w:val="18"/>
      </w:rPr>
      <w:fldChar w:fldCharType="begin"/>
    </w:r>
    <w:r>
      <w:rPr>
        <w:rFonts w:ascii="Calibri" w:hAnsi="Calibri" w:eastAsia="宋体"/>
        <w:color w:val="666666"/>
        <w:sz w:val="18"/>
      </w:rPr>
      <w:instrText xml:space="preserve"> PAGE </w:instrText>
    </w:r>
    <w:r>
      <w:rPr>
        <w:rFonts w:ascii="Calibri" w:hAnsi="Calibri" w:eastAsia="宋体"/>
        <w:color w:val="666666"/>
        <w:sz w:val="18"/>
      </w:rPr>
      <w:fldChar w:fldCharType="separate"/>
    </w:r>
    <w:r>
      <w:rPr>
        <w:rFonts w:ascii="Calibri" w:hAnsi="Calibri" w:eastAsia="宋体"/>
        <w:color w:val="666666"/>
        <w:sz w:val="18"/>
      </w:rPr>
      <w:t>1</w:t>
    </w:r>
    <w:r>
      <w:rPr>
        <w:rFonts w:ascii="Calibri" w:hAnsi="Calibri" w:eastAsia="宋体"/>
        <w:color w:val="666666"/>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0" w:lineRule="auto"/>
      </w:pPr>
      <w:r>
        <w:separator/>
      </w:r>
    </w:p>
  </w:footnote>
  <w:footnote w:type="continuationSeparator" w:id="1">
    <w:p>
      <w:pPr>
        <w:spacing w:before="0" w:after="0" w:line="32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443B9">
    <w:pPr>
      <w:pStyle w:val="25"/>
      <w:jc w:val="left"/>
    </w:pPr>
    <w:r>
      <w:rPr>
        <w:rFonts w:ascii="Calibri" w:hAnsi="Calibri" w:eastAsia="宋体"/>
        <w:color w:val="777777"/>
        <w:sz w:val="17"/>
      </w:rPr>
      <w:t>RK-Guard 中文翻译审校润色稿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TrueTypeFonts/>
  <w:saveSubsetFonts/>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E83ED4"/>
    <w:rsid w:val="5EA2166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160" w:line="320" w:lineRule="auto"/>
      <w:jc w:val="both"/>
    </w:pPr>
    <w:rPr>
      <w:rFonts w:ascii="Calibri" w:hAnsi="Calibri" w:eastAsia="宋体" w:cstheme="minorBidi"/>
      <w:sz w:val="22"/>
      <w:szCs w:val="22"/>
      <w:lang w:val="en-US" w:eastAsia="en-US" w:bidi="ar-SA"/>
    </w:rPr>
  </w:style>
  <w:style w:type="paragraph" w:styleId="3">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LaTeX Block"/>
    <w:qFormat/>
    <w:uiPriority w:val="0"/>
    <w:pPr>
      <w:keepLines w:val="0"/>
      <w:widowControl w:val="0"/>
      <w:spacing w:before="0" w:after="0" w:line="240" w:lineRule="auto"/>
      <w:ind w:left="173" w:right="115"/>
    </w:pPr>
    <w:rPr>
      <w:rFonts w:ascii="Consolas" w:hAnsi="Consolas" w:eastAsia="微软雅黑" w:cstheme="minorBidi"/>
      <w:sz w:val="15"/>
      <w:szCs w:val="22"/>
      <w:lang w:val="en-US" w:eastAsia="en-US" w:bidi="ar-SA"/>
    </w:rPr>
  </w:style>
  <w:style w:type="paragraph" w:customStyle="1" w:styleId="165">
    <w:name w:val="Translation Note"/>
    <w:qFormat/>
    <w:uiPriority w:val="0"/>
    <w:pPr>
      <w:spacing w:after="120" w:line="276" w:lineRule="auto"/>
    </w:pPr>
    <w:rPr>
      <w:rFonts w:ascii="Calibri" w:hAnsi="Calibri" w:eastAsia="微软雅黑" w:cstheme="minorBidi"/>
      <w:color w:val="555555"/>
      <w:sz w:val="19"/>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15234</Words>
  <Characters>37954</Characters>
  <Lines>0</Lines>
  <Paragraphs>0</Paragraphs>
  <TotalTime>0</TotalTime>
  <ScaleCrop>false</ScaleCrop>
  <LinksUpToDate>false</LinksUpToDate>
  <CharactersWithSpaces>39776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作者团队；中文译稿由 Codex 根据最终 LaTeX 与 PDF 生成</dc:creator>
  <dc:description>generated by python-docx</dc:description>
  <cp:keywords>PCPS, RK-Guard, 恢复知识投毒, 知识图谱, 弹性恢复</cp:keywords>
  <cp:lastModifiedBy>钟凯0406</cp:lastModifiedBy>
  <dcterms:modified xsi:type="dcterms:W3CDTF">2026-09-04T03:20:29Z</dcterms:modified>
  <dc:subject>恢复知识投毒下的电力信息物理系统弹性恢复</dc:subject>
  <dc:title>RK-Guard 中文翻译审校润色稿</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eyJoZGlkIjoiN2EzNzRhMTk2YjA1Zjg0NTc5NDc0OTI4MDkyNWFmYzAiLCJ1c2VySWQiOiIxODIxNzQzNDE4In0=</vt:lpwstr>
  </property>
  <property fmtid="{D5CDD505-2E9C-101B-9397-08002B2CF9AE}" pid="3" name="KSOProductBuildVer">
    <vt:lpwstr>2052-12.1.0.28043</vt:lpwstr>
  </property>
  <property fmtid="{D5CDD505-2E9C-101B-9397-08002B2CF9AE}" pid="4" name="ICV">
    <vt:lpwstr>8BBD06CDE7B84ECE9A83C363E57A59CF_12</vt:lpwstr>
  </property>
</Properties>
</file>